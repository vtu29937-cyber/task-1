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- 7 REPORT</w:t>
      </w:r>
    </w:p>
    <w:p w14:paraId="52A185F2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Triggers,</w:t>
      </w:r>
      <w:r>
        <w:rPr>
          <w:rFonts w:ascii="Times New Roman" w:hAnsi="Times New Roman" w:cs="Times New Roman"/>
          <w:spacing w:val="-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Views and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Exceptions</w:t>
      </w:r>
    </w:p>
    <w:p w14:paraId="125D37A1">
      <w:pPr>
        <w:ind w:right="117"/>
      </w:pPr>
    </w:p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24UECS0</w:t>
            </w:r>
            <w:r>
              <w:rPr>
                <w:rFonts w:hint="default"/>
                <w:highlight w:val="yellow"/>
                <w:lang w:val="en-US"/>
              </w:rPr>
              <w:t>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6FCF6A3C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Triggers,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Views and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Exceptions</w:t>
      </w:r>
    </w:p>
    <w:p w14:paraId="032B7F54">
      <w:pPr>
        <w:rPr>
          <w:rFonts w:ascii="Times New Roman" w:hAnsi="Times New Roman" w:cs="Times New Roman"/>
          <w:b/>
          <w:szCs w:val="24"/>
        </w:rPr>
      </w:pPr>
    </w:p>
    <w:p w14:paraId="36C072F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>
      <w:pPr>
        <w:pStyle w:val="13"/>
        <w:jc w:val="both"/>
      </w:pPr>
      <w:r>
        <w:t>To Conduct events, views, exceptions on CRUD operations for restricting phenomenon.</w:t>
      </w:r>
    </w:p>
    <w:p w14:paraId="20E4D490">
      <w:pPr>
        <w:pStyle w:val="13"/>
        <w:ind w:left="720"/>
        <w:jc w:val="both"/>
      </w:pPr>
      <w:r>
        <w:t xml:space="preserve">a) To create a trigger in PL/SQL that automatically inserts a new record in the match_result table when a new record is inserted into the match table. </w:t>
      </w:r>
    </w:p>
    <w:p w14:paraId="05BB5515">
      <w:pPr>
        <w:pStyle w:val="13"/>
        <w:ind w:left="720"/>
        <w:jc w:val="both"/>
      </w:pPr>
      <w:r>
        <w:t>b) To create a view that displays the details of players along with their team details.</w:t>
      </w:r>
    </w:p>
    <w:p w14:paraId="7EBBC604">
      <w:pPr>
        <w:pStyle w:val="13"/>
        <w:ind w:left="720"/>
        <w:jc w:val="both"/>
      </w:pPr>
      <w:r>
        <w:t>c) To write a non-recursive PL/SQL procedure to retrieve even-numbered PlayerIDs registered for any tournament.</w:t>
      </w:r>
    </w:p>
    <w:p w14:paraId="04A87AEC">
      <w:pPr>
        <w:pStyle w:val="13"/>
      </w:pPr>
    </w:p>
    <w:p w14:paraId="4E805FC3">
      <w:pPr>
        <w:pStyle w:val="13"/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 w14:paraId="2DE6A63D">
      <w:pPr>
        <w:pStyle w:val="13"/>
        <w:jc w:val="both"/>
      </w:pPr>
    </w:p>
    <w:p w14:paraId="0484494E">
      <w:pPr>
        <w:pStyle w:val="13"/>
        <w:jc w:val="both"/>
      </w:pPr>
      <w:r>
        <w:t>CREATE OR REPLACE TRIGGER insert_match_result</w:t>
      </w:r>
    </w:p>
    <w:p w14:paraId="61FCF253">
      <w:pPr>
        <w:pStyle w:val="13"/>
        <w:jc w:val="both"/>
      </w:pPr>
      <w:r>
        <w:t>AFTER INSERT ON match</w:t>
      </w:r>
    </w:p>
    <w:p w14:paraId="3FE954CF">
      <w:pPr>
        <w:pStyle w:val="13"/>
        <w:jc w:val="both"/>
      </w:pPr>
      <w:r>
        <w:t>FOR EACH ROW</w:t>
      </w:r>
    </w:p>
    <w:p w14:paraId="7567704C">
      <w:pPr>
        <w:pStyle w:val="13"/>
        <w:jc w:val="both"/>
      </w:pPr>
      <w:r>
        <w:t>BEGIN</w:t>
      </w:r>
    </w:p>
    <w:p w14:paraId="1C4C116B">
      <w:pPr>
        <w:pStyle w:val="13"/>
        <w:jc w:val="both"/>
      </w:pPr>
      <w:r>
        <w:t xml:space="preserve">    INSERT INTO match_result (MatchID, TeamID, Result)</w:t>
      </w:r>
    </w:p>
    <w:p w14:paraId="2D44E873">
      <w:pPr>
        <w:pStyle w:val="13"/>
        <w:jc w:val="both"/>
      </w:pPr>
      <w:r>
        <w:t xml:space="preserve">    VALUES (:new.MatchID, :new.TeamID, 'Pending'); -- Assuming a default value of 'Pending' for Result</w:t>
      </w:r>
    </w:p>
    <w:p w14:paraId="47964E8E">
      <w:pPr>
        <w:pStyle w:val="13"/>
        <w:jc w:val="both"/>
      </w:pPr>
      <w:r>
        <w:t>END;</w:t>
      </w:r>
    </w:p>
    <w:p w14:paraId="6C508210">
      <w:pPr>
        <w:pStyle w:val="13"/>
        <w:jc w:val="both"/>
      </w:pPr>
      <w:r>
        <w:t>/</w:t>
      </w:r>
    </w:p>
    <w:p w14:paraId="679A8FE7">
      <w:pPr>
        <w:pStyle w:val="13"/>
        <w:jc w:val="both"/>
      </w:pPr>
    </w:p>
    <w:p w14:paraId="2F8F86E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>
      <w:pPr>
        <w:rPr>
          <w:rFonts w:ascii="Times New Roman" w:hAnsi="Times New Roman" w:cs="Times New Roman"/>
          <w:szCs w:val="24"/>
        </w:rPr>
      </w:pPr>
    </w:p>
    <w:p w14:paraId="776A201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 w14:paraId="3D5DADA1">
      <w:pPr>
        <w:rPr>
          <w:rFonts w:ascii="Times New Roman" w:hAnsi="Times New Roman" w:cs="Times New Roman"/>
          <w:szCs w:val="24"/>
        </w:rPr>
      </w:pPr>
    </w:p>
    <w:p w14:paraId="4DDAD7D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 Select * from PlayerTeamDetails;</w:t>
      </w:r>
    </w:p>
    <w:p w14:paraId="5F96876D">
      <w:pPr>
        <w:rPr>
          <w:rFonts w:ascii="Times New Roman" w:hAnsi="Times New Roman" w:cs="Times New Roman"/>
          <w:b/>
          <w:szCs w:val="24"/>
        </w:rPr>
      </w:pPr>
    </w:p>
    <w:p w14:paraId="2CD64F45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332F82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>
      <w:pPr>
        <w:spacing w:after="0"/>
        <w:rPr>
          <w:rFonts w:ascii="Times New Roman" w:hAnsi="Times New Roman" w:cs="Times New Roman"/>
          <w:szCs w:val="24"/>
        </w:rPr>
      </w:pPr>
    </w:p>
    <w:p w14:paraId="79C6F6AE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71888AAE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1E3D3B1C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E116B6D">
      <w:pPr>
        <w:spacing w:after="0"/>
        <w:rPr>
          <w:rFonts w:ascii="Times New Roman" w:hAnsi="Times New Roman" w:cs="Times New Roman"/>
          <w:szCs w:val="24"/>
        </w:rPr>
      </w:pPr>
    </w:p>
    <w:p w14:paraId="6D530EA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6664FF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41B1822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>
      <w:pPr>
        <w:spacing w:after="0"/>
        <w:rPr>
          <w:rFonts w:ascii="Times New Roman" w:hAnsi="Times New Roman" w:cs="Times New Roman"/>
          <w:szCs w:val="24"/>
        </w:rPr>
      </w:pPr>
    </w:p>
    <w:p w14:paraId="0CB9890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29FBBA0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391CF7D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75C9D4B">
      <w:pPr>
        <w:spacing w:after="0"/>
        <w:rPr>
          <w:rFonts w:ascii="Times New Roman" w:hAnsi="Times New Roman" w:cs="Times New Roman"/>
          <w:szCs w:val="24"/>
        </w:rPr>
      </w:pPr>
    </w:p>
    <w:p w14:paraId="270B03D7">
      <w:pPr>
        <w:spacing w:after="0"/>
        <w:rPr>
          <w:rFonts w:ascii="Times New Roman" w:hAnsi="Times New Roman" w:cs="Times New Roman"/>
          <w:szCs w:val="24"/>
        </w:rPr>
      </w:pPr>
    </w:p>
    <w:p w14:paraId="6C9F0E6B">
      <w:pPr>
        <w:spacing w:after="0"/>
        <w:rPr>
          <w:rFonts w:ascii="Times New Roman" w:hAnsi="Times New Roman" w:cs="Times New Roman"/>
          <w:szCs w:val="24"/>
        </w:rPr>
      </w:pPr>
    </w:p>
    <w:p w14:paraId="2CF90B5E">
      <w:pPr>
        <w:spacing w:after="0"/>
        <w:rPr>
          <w:rFonts w:ascii="Times New Roman" w:hAnsi="Times New Roman" w:cs="Times New Roman"/>
          <w:szCs w:val="24"/>
        </w:rPr>
      </w:pPr>
    </w:p>
    <w:p w14:paraId="6935EF96">
      <w:pPr>
        <w:spacing w:after="0"/>
        <w:rPr>
          <w:rFonts w:ascii="Times New Roman" w:hAnsi="Times New Roman" w:cs="Times New Roman"/>
          <w:szCs w:val="24"/>
        </w:rPr>
      </w:pPr>
    </w:p>
    <w:p w14:paraId="5535308C">
      <w:pPr>
        <w:spacing w:after="0"/>
        <w:rPr>
          <w:rFonts w:ascii="Times New Roman" w:hAnsi="Times New Roman" w:cs="Times New Roman"/>
          <w:szCs w:val="24"/>
        </w:rPr>
      </w:pPr>
    </w:p>
    <w:p w14:paraId="749449A4">
      <w:pPr>
        <w:spacing w:after="0"/>
        <w:rPr>
          <w:rFonts w:ascii="Times New Roman" w:hAnsi="Times New Roman" w:cs="Times New Roman"/>
          <w:szCs w:val="24"/>
        </w:rPr>
      </w:pPr>
    </w:p>
    <w:p w14:paraId="77DA1029">
      <w:pPr>
        <w:spacing w:after="0"/>
        <w:rPr>
          <w:rFonts w:ascii="Times New Roman" w:hAnsi="Times New Roman" w:cs="Times New Roman"/>
          <w:szCs w:val="24"/>
        </w:rPr>
      </w:pPr>
    </w:p>
    <w:p w14:paraId="03AAF134">
      <w:pPr>
        <w:spacing w:after="0"/>
        <w:rPr>
          <w:rFonts w:ascii="Times New Roman" w:hAnsi="Times New Roman" w:cs="Times New Roman"/>
          <w:szCs w:val="24"/>
        </w:rPr>
      </w:pPr>
    </w:p>
    <w:p w14:paraId="4FF4188E">
      <w:pPr>
        <w:spacing w:after="0"/>
        <w:rPr>
          <w:rFonts w:ascii="Times New Roman" w:hAnsi="Times New Roman" w:cs="Times New Roman"/>
          <w:szCs w:val="24"/>
        </w:rPr>
      </w:pPr>
    </w:p>
    <w:p w14:paraId="625ED00F">
      <w:pPr>
        <w:spacing w:after="0"/>
        <w:rPr>
          <w:rFonts w:ascii="Times New Roman" w:hAnsi="Times New Roman" w:cs="Times New Roman"/>
          <w:szCs w:val="24"/>
        </w:rPr>
      </w:pPr>
    </w:p>
    <w:p w14:paraId="6A60AC6F">
      <w:pPr>
        <w:spacing w:after="0"/>
        <w:rPr>
          <w:rFonts w:ascii="Times New Roman" w:hAnsi="Times New Roman" w:cs="Times New Roman"/>
          <w:szCs w:val="24"/>
        </w:rPr>
      </w:pPr>
    </w:p>
    <w:p w14:paraId="19C40820">
      <w:pPr>
        <w:spacing w:after="0"/>
        <w:rPr>
          <w:rFonts w:ascii="Times New Roman" w:hAnsi="Times New Roman" w:cs="Times New Roman"/>
          <w:szCs w:val="24"/>
        </w:rPr>
      </w:pPr>
    </w:p>
    <w:p w14:paraId="10787963">
      <w:pPr>
        <w:spacing w:after="0"/>
        <w:rPr>
          <w:rFonts w:ascii="Times New Roman" w:hAnsi="Times New Roman" w:cs="Times New Roman"/>
          <w:szCs w:val="24"/>
        </w:rPr>
      </w:pPr>
    </w:p>
    <w:p w14:paraId="78D5828F">
      <w:pPr>
        <w:spacing w:after="0"/>
        <w:rPr>
          <w:rFonts w:ascii="Times New Roman" w:hAnsi="Times New Roman" w:cs="Times New Roman"/>
          <w:szCs w:val="24"/>
        </w:rPr>
      </w:pPr>
    </w:p>
    <w:p w14:paraId="31FE9F9C">
      <w:pPr>
        <w:spacing w:after="0"/>
        <w:rPr>
          <w:rFonts w:ascii="Times New Roman" w:hAnsi="Times New Roman" w:cs="Times New Roman"/>
          <w:szCs w:val="24"/>
        </w:rPr>
      </w:pPr>
    </w:p>
    <w:p w14:paraId="103E00A9">
      <w:pPr>
        <w:spacing w:after="0"/>
        <w:rPr>
          <w:rFonts w:ascii="Times New Roman" w:hAnsi="Times New Roman" w:cs="Times New Roman"/>
          <w:szCs w:val="24"/>
        </w:rPr>
      </w:pPr>
    </w:p>
    <w:p w14:paraId="35AC16D5">
      <w:pPr>
        <w:spacing w:after="0"/>
        <w:rPr>
          <w:rFonts w:ascii="Times New Roman" w:hAnsi="Times New Roman" w:cs="Times New Roman"/>
          <w:szCs w:val="24"/>
        </w:rPr>
      </w:pPr>
    </w:p>
    <w:p w14:paraId="25F4AF24">
      <w:pPr>
        <w:spacing w:after="0"/>
        <w:rPr>
          <w:rFonts w:ascii="Times New Roman" w:hAnsi="Times New Roman" w:cs="Times New Roman"/>
          <w:szCs w:val="24"/>
        </w:rPr>
      </w:pPr>
    </w:p>
    <w:p w14:paraId="36EFAFAD">
      <w:pPr>
        <w:spacing w:after="0"/>
        <w:rPr>
          <w:rFonts w:ascii="Times New Roman" w:hAnsi="Times New Roman" w:cs="Times New Roman"/>
          <w:szCs w:val="24"/>
        </w:rPr>
      </w:pPr>
    </w:p>
    <w:p w14:paraId="24335126">
      <w:pPr>
        <w:spacing w:after="0"/>
        <w:rPr>
          <w:rFonts w:ascii="Times New Roman" w:hAnsi="Times New Roman" w:cs="Times New Roman"/>
          <w:szCs w:val="24"/>
        </w:rPr>
      </w:pPr>
    </w:p>
    <w:p w14:paraId="5FBCD55A">
      <w:pPr>
        <w:spacing w:after="0"/>
        <w:rPr>
          <w:rFonts w:ascii="Times New Roman" w:hAnsi="Times New Roman" w:cs="Times New Roman"/>
          <w:szCs w:val="24"/>
        </w:rPr>
      </w:pPr>
    </w:p>
    <w:p w14:paraId="6A51C086">
      <w:pPr>
        <w:spacing w:after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Triggers,</w:t>
      </w:r>
      <w:r>
        <w:rPr>
          <w:rFonts w:ascii="Times New Roman" w:hAnsi="Times New Roman" w:cs="Times New Roman"/>
          <w:spacing w:val="-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Views and</w:t>
      </w:r>
      <w:r>
        <w:rPr>
          <w:rFonts w:ascii="Times New Roman" w:hAnsi="Times New Roman" w:cs="Times New Roman"/>
          <w:spacing w:val="-1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0A041C0B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2640</Characters>
  <Lines>22</Lines>
  <Paragraphs>6</Paragraphs>
  <TotalTime>1</TotalTime>
  <ScaleCrop>false</ScaleCrop>
  <LinksUpToDate>false</LinksUpToDate>
  <CharactersWithSpaces>3097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2025-10-31T15:05:00Z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2025-11-02T05:10:21Z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