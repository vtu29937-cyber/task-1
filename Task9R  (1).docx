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- 9 REPORT</w:t>
      </w:r>
    </w:p>
    <w:p w14:paraId="362E63D4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>
      <w:pPr>
        <w:rPr>
          <w:rFonts w:ascii="Times New Roman" w:hAnsi="Times New Roman" w:cs="Times New Roman"/>
          <w:b/>
          <w:szCs w:val="24"/>
        </w:rPr>
      </w:pP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VTU29</w:t>
            </w:r>
            <w:r>
              <w:rPr>
                <w:rFonts w:hint="default"/>
                <w:highlight w:val="yellow"/>
                <w:lang w:val="en-US"/>
              </w:rPr>
              <w:t>937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24UECS0</w:t>
            </w:r>
            <w:r>
              <w:rPr>
                <w:rFonts w:hint="default"/>
                <w:highlight w:val="yellow"/>
                <w:lang w:val="en-US"/>
              </w:rPr>
              <w:t>389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A.Jahnavidevi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150CFA21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AIM:</w:t>
      </w:r>
    </w:p>
    <w:p w14:paraId="2DE48434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To perform CRUD operations like creating, inserting, querying, finding, deleting operations on graph spaces.</w:t>
      </w:r>
    </w:p>
    <w:p w14:paraId="32B08BEB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Step1:</w:t>
      </w:r>
      <w:r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Step2:</w:t>
      </w:r>
      <w:r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Step3:</w:t>
      </w:r>
      <w:r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Step4:</w:t>
      </w:r>
      <w:r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Step5:</w:t>
      </w:r>
      <w:r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Step6:</w:t>
      </w:r>
      <w:r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Step7:</w:t>
      </w:r>
      <w:r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Sep8:</w:t>
      </w:r>
      <w:r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>
      <w:pPr>
        <w:pStyle w:val="3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DBBCA3">
      <w:pPr>
        <w:pStyle w:val="3"/>
        <w:rPr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 Node with Properties</w:t>
      </w:r>
    </w:p>
    <w:p w14:paraId="5BE0B30C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</w:t>
      </w:r>
    </w:p>
    <w:p w14:paraId="32A3B7EC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(node:label { key1: value, key2: value, . . . . . . . . .  }) return node</w:t>
      </w:r>
    </w:p>
    <w:p w14:paraId="4DD3A53C">
      <w:pPr>
        <w:ind w:left="720"/>
        <w:rPr>
          <w:rFonts w:ascii="Times New Roman" w:hAnsi="Times New Roman" w:cs="Times New Roman"/>
          <w:szCs w:val="24"/>
        </w:rPr>
      </w:pPr>
    </w:p>
    <w:p w14:paraId="4B76DA1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Syntax:</w:t>
      </w:r>
    </w:p>
    <w:p w14:paraId="06EBCC62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MATCH (n) RETURN n </w:t>
      </w:r>
    </w:p>
    <w:p w14:paraId="1F0C7E08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Creating Relationships</w:t>
      </w:r>
    </w:p>
    <w:p w14:paraId="3D4BB5C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Syntax:</w:t>
      </w:r>
    </w:p>
    <w:p w14:paraId="3402F427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(node1)-[:RelationshipType]-&gt;(node2) </w:t>
      </w:r>
    </w:p>
    <w:p w14:paraId="705D52DB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Syntax:</w:t>
      </w:r>
    </w:p>
    <w:p w14:paraId="4740A1D4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CREATE (a)-[: Relation]-&gt;(b) RETURN a,b </w:t>
      </w:r>
    </w:p>
    <w:p w14:paraId="44FEFED5">
      <w:pPr>
        <w:ind w:left="720"/>
        <w:rPr>
          <w:rFonts w:ascii="Times New Roman" w:hAnsi="Times New Roman" w:cs="Times New Roman"/>
          <w:szCs w:val="24"/>
        </w:rPr>
      </w:pPr>
    </w:p>
    <w:p w14:paraId="058312CA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Syntax:</w:t>
      </w:r>
    </w:p>
    <w:p w14:paraId="7EC3D82B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 (node:label {properties . . . . . . . . . .  }) DELETE node</w:t>
      </w:r>
    </w:p>
    <w:p w14:paraId="3A48F7B0">
      <w:pPr>
        <w:ind w:left="720"/>
        <w:rPr>
          <w:rFonts w:ascii="Times New Roman" w:hAnsi="Times New Roman" w:cs="Times New Roman"/>
          <w:szCs w:val="24"/>
        </w:rPr>
      </w:pPr>
    </w:p>
    <w:p w14:paraId="1C52DD6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Create a CrickerBoard Node:</w:t>
      </w:r>
    </w:p>
    <w:p w14:paraId="6F559A3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create(cb:CricketBoard{BoardID:'BID01',Name:'Chennai Cricket Board', Address:'Chennai', Phone:9988776699})  return cb</w:t>
      </w:r>
    </w:p>
    <w:p w14:paraId="420ABC39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Create Team Nodes:</w:t>
      </w:r>
    </w:p>
    <w:p w14:paraId="30E3BB0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create(t1:Team{teamID:'CCB01',BoardID:'BID01',name:'ABS EXPRESS', Coach:'G.D.RAMESH', Captain:'SAMPATH KUMAR'}) return t1</w:t>
      </w:r>
    </w:p>
    <w:p w14:paraId="2B8B2A6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create(t2:Team{teamID:'CCB02',BoardID:'BID01',name:'AVG EXPRESS',Coach: 'T.KARTHIKH', Captain:'Y.JOHN'}) return t2</w:t>
      </w:r>
    </w:p>
    <w:p w14:paraId="14E76F7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Create Player Nodes:</w:t>
      </w:r>
    </w:p>
    <w:p w14:paraId="0DACEAB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create(p1:Player{PlayerID:'1',TeamID:'CCB01',Name:'Raj',Age:23,DateofBirth:'29-JUN-1996', PlayingRole:'Bowler',email:'rajn@gmail.com'}) return p1</w:t>
      </w:r>
    </w:p>
    <w:p w14:paraId="3DB58CA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create(p2:Player{PlayerID:'33',TeamID:'CCB01',Name:'Anand',Age:23,DateofBirth:'02-JAN-1999', PlayingRole:'Batsman',email:'balajid@gmail.comm'}) return p2</w:t>
      </w:r>
    </w:p>
    <w:p w14:paraId="78E1CD8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create(p3:Player{PlayerID:'65',TeamID:'CCB02',Name:'Suresh',Age:27,DateofBirth:'02-JUN-1996', PlayingRole:'Batsman',email:'sureshd@gmail.comm'}) return p3</w:t>
      </w:r>
    </w:p>
    <w:p w14:paraId="09961B8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create(p4:Player{PlayerID:'75',TeamID:'CCB02',Name:'Rohit',Age:33,DateofBirth:'02-JUN-1991', PlayingRole:'Batsman',email:'srohit@gmail.comm'}) return p4</w:t>
      </w:r>
    </w:p>
    <w:p w14:paraId="5EAB6E33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match(cb:CricketBoard{BoardID:'BID01'}),(t1:Team{teamID:'CCB01'}) create(cb)-[r:has]-&gt;(t1) return cb,r,t1</w:t>
      </w:r>
    </w:p>
    <w:p w14:paraId="739CE57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match(cb:CricketBoard{BoardID:'BID01'}),(t2:Team{teamID:'CCB02'}) create(cb)-[r:has]-&gt;(t2) return cb,r,t2</w:t>
      </w:r>
    </w:p>
    <w:p w14:paraId="651C9565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Display All nodes: </w:t>
      </w:r>
      <w:r>
        <w:rPr>
          <w:rFonts w:ascii="Times New Roman" w:hAnsi="Times New Roman" w:cs="Times New Roman"/>
          <w:szCs w:val="24"/>
        </w:rPr>
        <w:t>match(n) return n</w:t>
      </w:r>
    </w:p>
    <w:p w14:paraId="3B8342B2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Output:</w:t>
      </w:r>
    </w:p>
    <w:p w14:paraId="35A286F3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  <w:lang w:eastAsia="en-IN"/>
        </w:rPr>
        <w:drawing>
          <wp:inline distT="0" distB="0" distL="0" distR="0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>
      <w:pPr>
        <w:rPr>
          <w:rFonts w:ascii="Times New Roman" w:hAnsi="Times New Roman" w:cs="Times New Roman"/>
          <w:b/>
          <w:szCs w:val="24"/>
        </w:rPr>
      </w:pPr>
    </w:p>
    <w:p w14:paraId="05E55C8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OUTPUT:</w:t>
      </w:r>
    </w:p>
    <w:p w14:paraId="4B1C594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eastAsia="en-IN"/>
        </w:rPr>
        <w:drawing>
          <wp:inline distT="0" distB="0" distL="0" distR="0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      </w:t>
      </w:r>
    </w:p>
    <w:p w14:paraId="398C2C8E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Retrieve particular player details:</w:t>
      </w:r>
    </w:p>
    <w:p w14:paraId="5196199A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match(p:Player{PlayerID:'33'}) return p</w:t>
      </w:r>
    </w:p>
    <w:p w14:paraId="066116DE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5B70808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Cs w:val="24"/>
          <w:lang w:eastAsia="en-IN"/>
        </w:rPr>
        <w:drawing>
          <wp:inline distT="0" distB="0" distL="0" distR="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>
      <w:pPr>
        <w:jc w:val="both"/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6BCE47DD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63A7EAAF">
      <w:pPr>
        <w:jc w:val="both"/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Update particular player details:</w:t>
      </w:r>
    </w:p>
    <w:p w14:paraId="3BE33017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>
        <w:rPr>
          <w:rFonts w:ascii="Times New Roman" w:hAnsi="Times New Roman" w:cs="Times New Roman"/>
          <w:szCs w:val="24"/>
          <w:lang w:eastAsia="en-IN"/>
        </w:rPr>
        <w:t>match(p:Player{PlayerID:'1'}) set p.age=27 return p</w:t>
      </w:r>
    </w:p>
    <w:p w14:paraId="4A68943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Output:</w:t>
      </w:r>
    </w:p>
    <w:p w14:paraId="67F0E02D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6C41EF99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Delete particular player from the team:</w:t>
      </w:r>
    </w:p>
    <w:p w14:paraId="3891AAD5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37830FE6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3A05B316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07B4263E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252BC46F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B1B9ABD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0D0BF1E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E4C9320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7AB4E26D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085F6B75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4FAA24B8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4D4F900B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0055D0BD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773594D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D9CB096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F2F4BAC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3476F5E1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2C37DE5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30C1AD22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11BBD42">
      <w:pP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Result:</w:t>
      </w:r>
    </w:p>
    <w:p w14:paraId="7038408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Thus the CRUD operations like creating, inserting, querying, finding, deleting operations on graph spaces were executed successfully.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3F2196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F41827"/>
    <w:rsid w:val="00F537B4"/>
    <w:rsid w:val="00FC693F"/>
    <w:rsid w:val="00FC7204"/>
    <w:rsid w:val="00FD7D44"/>
    <w:rsid w:val="069443C7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716</Words>
  <Characters>4084</Characters>
  <Lines>34</Lines>
  <Paragraphs>9</Paragraphs>
  <TotalTime>1</TotalTime>
  <ScaleCrop>false</ScaleCrop>
  <LinksUpToDate>false</LinksUpToDate>
  <CharactersWithSpaces>4791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2025-10-31T15:08:00Z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2025-11-02T05:11:34Z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