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468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pPr>
        <w:spacing w:after="0" w:line="240" w:lineRule="auto"/>
        <w:jc w:val="center"/>
      </w:pPr>
      <w:r>
        <w:rPr>
          <w:rFonts w:ascii="Times New Roman" w:hAnsi="Times New Roman"/>
          <w:b/>
          <w:szCs w:val="24"/>
        </w:rPr>
        <w:t>B.Tech. – Computer Science and Engineering</w:t>
      </w:r>
    </w:p>
    <w:p w14:paraId="1F3C1F26">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v:textbox>
              </v:shape>
            </w:pict>
          </mc:Fallback>
        </mc:AlternateContent>
      </w:r>
    </w:p>
    <w:p w14:paraId="6083B697"/>
    <w:p w14:paraId="3800AB21">
      <w:pPr>
        <w:jc w:val="center"/>
      </w:pPr>
      <w:r>
        <w:t>Academic Year: 2025–2026</w:t>
      </w:r>
    </w:p>
    <w:p w14:paraId="0CB1D686">
      <w:pPr>
        <w:jc w:val="center"/>
      </w:pPr>
      <w:r>
        <w:t>SUMMER SEMESTER - SS2526</w:t>
      </w:r>
    </w:p>
    <w:p w14:paraId="1D7F9BBD">
      <w:r>
        <w:br w:type="textWrapping"/>
      </w:r>
      <w:r>
        <w:t>Course Code</w:t>
      </w:r>
      <w:r>
        <w:tab/>
      </w:r>
      <w:r>
        <w:t>: 10211CS207</w:t>
      </w:r>
    </w:p>
    <w:p w14:paraId="438658F5">
      <w:r>
        <w:t>Course Name</w:t>
      </w:r>
      <w:r>
        <w:tab/>
      </w:r>
      <w:r>
        <w:t>: Database Management Systems</w:t>
      </w:r>
    </w:p>
    <w:p w14:paraId="140F8ACB">
      <w:r>
        <w:t>Slot No</w:t>
      </w:r>
      <w:r>
        <w:tab/>
      </w:r>
      <w:r>
        <w:t>:  S4L5</w:t>
      </w:r>
      <w:r>
        <w:br w:type="textWrapping"/>
      </w:r>
    </w:p>
    <w:p w14:paraId="334C54C7">
      <w:pPr>
        <w:pStyle w:val="37"/>
      </w:pPr>
      <w:r>
        <w:t>DBMS TASK - 2 REPORT</w:t>
      </w:r>
    </w:p>
    <w:p w14:paraId="5255BD83">
      <w:pPr>
        <w:rPr>
          <w:rFonts w:ascii="Times New Roman" w:hAnsi="Times New Roman" w:cs="Times New Roman"/>
          <w:bCs/>
          <w:szCs w:val="24"/>
        </w:rPr>
      </w:pPr>
      <w:r>
        <w:rPr>
          <w:sz w:val="28"/>
          <w:szCs w:val="24"/>
        </w:rPr>
        <w:t xml:space="preserve">Title: </w:t>
      </w:r>
      <w:r>
        <w:rPr>
          <w:rFonts w:ascii="Times New Roman" w:hAnsi="Times New Roman" w:cs="Times New Roman"/>
          <w:bCs/>
          <w:szCs w:val="24"/>
        </w:rPr>
        <w:t>Generating Design of other traditional database model</w:t>
      </w:r>
    </w:p>
    <w:p w14:paraId="125D37A1">
      <w:r>
        <w:br w:type="textWrapping"/>
      </w:r>
    </w:p>
    <w:p w14:paraId="1D2BCD18">
      <w:r>
        <w:t>Submitted by:</w:t>
      </w:r>
      <w: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6E0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467CEA3">
            <w:pPr>
              <w:spacing w:after="0" w:line="240" w:lineRule="auto"/>
              <w:jc w:val="center"/>
              <w:rPr>
                <w:b/>
                <w:bCs/>
              </w:rPr>
            </w:pPr>
            <w:r>
              <w:rPr>
                <w:b/>
                <w:bCs/>
              </w:rPr>
              <w:t>VTUNO</w:t>
            </w:r>
          </w:p>
        </w:tc>
        <w:tc>
          <w:tcPr>
            <w:tcW w:w="2468" w:type="dxa"/>
          </w:tcPr>
          <w:p w14:paraId="0D6F108B">
            <w:pPr>
              <w:spacing w:after="0" w:line="240" w:lineRule="auto"/>
              <w:jc w:val="center"/>
              <w:rPr>
                <w:b/>
                <w:bCs/>
              </w:rPr>
            </w:pPr>
            <w:r>
              <w:rPr>
                <w:b/>
                <w:bCs/>
              </w:rPr>
              <w:t>REGISTER NUMBER</w:t>
            </w:r>
          </w:p>
        </w:tc>
        <w:tc>
          <w:tcPr>
            <w:tcW w:w="4809" w:type="dxa"/>
          </w:tcPr>
          <w:p w14:paraId="78DA695A">
            <w:pPr>
              <w:spacing w:after="0" w:line="240" w:lineRule="auto"/>
              <w:jc w:val="center"/>
              <w:rPr>
                <w:b/>
                <w:bCs/>
              </w:rPr>
            </w:pPr>
            <w:r>
              <w:rPr>
                <w:b/>
                <w:bCs/>
              </w:rPr>
              <w:t>STUDENT NAME</w:t>
            </w:r>
          </w:p>
        </w:tc>
      </w:tr>
      <w:tr w14:paraId="2DE3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5BCD6B29">
            <w:pPr>
              <w:spacing w:after="0" w:line="240" w:lineRule="auto"/>
              <w:rPr>
                <w:rFonts w:hint="default"/>
                <w:highlight w:val="yellow"/>
                <w:lang w:val="en-US"/>
              </w:rPr>
            </w:pPr>
            <w:r>
              <w:rPr>
                <w:highlight w:val="yellow"/>
              </w:rPr>
              <w:t>VTU29</w:t>
            </w:r>
            <w:r>
              <w:rPr>
                <w:rFonts w:hint="default"/>
                <w:highlight w:val="yellow"/>
                <w:lang w:val="en-US"/>
              </w:rPr>
              <w:t>937</w:t>
            </w:r>
          </w:p>
        </w:tc>
        <w:tc>
          <w:tcPr>
            <w:tcW w:w="2468" w:type="dxa"/>
            <w:vAlign w:val="bottom"/>
          </w:tcPr>
          <w:p w14:paraId="7294EA52">
            <w:pPr>
              <w:spacing w:after="0" w:line="240" w:lineRule="auto"/>
              <w:rPr>
                <w:rFonts w:hint="default"/>
                <w:highlight w:val="yellow"/>
                <w:lang w:val="en-US"/>
              </w:rPr>
            </w:pPr>
            <w:r>
              <w:rPr>
                <w:highlight w:val="yellow"/>
              </w:rPr>
              <w:t>24UECS</w:t>
            </w:r>
            <w:r>
              <w:rPr>
                <w:rFonts w:hint="default"/>
                <w:highlight w:val="yellow"/>
                <w:lang w:val="en-US"/>
              </w:rPr>
              <w:t>0389</w:t>
            </w:r>
          </w:p>
        </w:tc>
        <w:tc>
          <w:tcPr>
            <w:tcW w:w="4809" w:type="dxa"/>
            <w:vAlign w:val="bottom"/>
          </w:tcPr>
          <w:p w14:paraId="55EE313E">
            <w:pPr>
              <w:spacing w:after="0" w:line="240" w:lineRule="auto"/>
              <w:rPr>
                <w:rFonts w:hint="default"/>
                <w:highlight w:val="yellow"/>
                <w:lang w:val="en-US"/>
              </w:rPr>
            </w:pPr>
            <w:r>
              <w:rPr>
                <w:rFonts w:hint="default"/>
                <w:highlight w:val="yellow"/>
                <w:lang w:val="en-US"/>
              </w:rPr>
              <w:t>A.Jahnavidevi</w:t>
            </w:r>
            <w:bookmarkStart w:id="0" w:name="_GoBack"/>
            <w:bookmarkEnd w:id="0"/>
          </w:p>
        </w:tc>
      </w:tr>
    </w:tbl>
    <w:p w14:paraId="1C5ED215">
      <w:r>
        <w:br w:type="textWrapping"/>
      </w:r>
    </w:p>
    <w:p w14:paraId="7CAE22F4"/>
    <w:p w14:paraId="3F7FD4BD"/>
    <w:p w14:paraId="2611384B"/>
    <w:p w14:paraId="7DA962B8"/>
    <w:p w14:paraId="663D2600"/>
    <w:p w14:paraId="52E7C343"/>
    <w:p w14:paraId="203AC572"/>
    <w:p w14:paraId="1238C474">
      <w:pPr>
        <w:jc w:val="center"/>
        <w:rPr>
          <w:rFonts w:ascii="Times New Roman" w:hAnsi="Times New Roman" w:cs="Times New Roman"/>
          <w:szCs w:val="24"/>
        </w:rPr>
      </w:pPr>
      <w:r>
        <w:rPr>
          <w:rFonts w:ascii="Times New Roman" w:hAnsi="Times New Roman" w:cs="Times New Roman"/>
          <w:b/>
          <w:szCs w:val="24"/>
        </w:rPr>
        <w:t>Generating Design of other traditional database model</w:t>
      </w:r>
    </w:p>
    <w:p w14:paraId="26D55BAD">
      <w:pPr>
        <w:spacing w:after="0"/>
        <w:jc w:val="both"/>
        <w:rPr>
          <w:rFonts w:ascii="Times New Roman" w:hAnsi="Times New Roman" w:cs="Times New Roman"/>
          <w:b/>
          <w:bCs/>
          <w:szCs w:val="24"/>
        </w:rPr>
      </w:pPr>
      <w:r>
        <w:rPr>
          <w:rFonts w:ascii="Times New Roman" w:hAnsi="Times New Roman" w:cs="Times New Roman"/>
          <w:b/>
          <w:bCs/>
          <w:szCs w:val="24"/>
        </w:rPr>
        <w:t>Aim:</w:t>
      </w:r>
    </w:p>
    <w:p w14:paraId="622AC4E7">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1DD0AF95">
      <w:pPr>
        <w:spacing w:after="0"/>
        <w:jc w:val="both"/>
        <w:rPr>
          <w:rFonts w:ascii="Times New Roman" w:hAnsi="Times New Roman" w:cs="Times New Roman"/>
          <w:szCs w:val="24"/>
        </w:rPr>
      </w:pPr>
      <w:r>
        <w:rPr>
          <w:rFonts w:ascii="Times New Roman" w:hAnsi="Times New Roman" w:cs="Times New Roman"/>
          <w:szCs w:val="24"/>
        </w:rPr>
        <w:t>2. a Identify the specificity of each relationship, find and form surplus relations.</w:t>
      </w:r>
    </w:p>
    <w:p w14:paraId="69EC9C8D">
      <w:pPr>
        <w:spacing w:after="0"/>
        <w:jc w:val="both"/>
        <w:rPr>
          <w:rFonts w:ascii="Times New Roman" w:hAnsi="Times New Roman" w:cs="Times New Roman"/>
          <w:szCs w:val="24"/>
        </w:rPr>
      </w:pPr>
      <w:r>
        <w:rPr>
          <w:rFonts w:ascii="Times New Roman" w:hAnsi="Times New Roman" w:cs="Times New Roman"/>
          <w:szCs w:val="24"/>
        </w:rPr>
        <w:t>2. b Check is-a hierarchy/has-a hierarchy and performs generalization and/or specialization relationship.</w:t>
      </w:r>
    </w:p>
    <w:p w14:paraId="353EBA9E">
      <w:pPr>
        <w:spacing w:after="0"/>
        <w:jc w:val="both"/>
        <w:rPr>
          <w:rFonts w:ascii="Times New Roman" w:hAnsi="Times New Roman" w:cs="Times New Roman"/>
          <w:szCs w:val="24"/>
        </w:rPr>
      </w:pPr>
      <w:r>
        <w:rPr>
          <w:rFonts w:ascii="Times New Roman" w:hAnsi="Times New Roman" w:cs="Times New Roman"/>
          <w:szCs w:val="24"/>
        </w:rPr>
        <w:t>2. c Find the domain of the attribute and perform check constraint to the applicable.</w:t>
      </w:r>
    </w:p>
    <w:p w14:paraId="428A20BB">
      <w:pPr>
        <w:spacing w:after="0"/>
        <w:jc w:val="both"/>
        <w:rPr>
          <w:rFonts w:ascii="Times New Roman" w:hAnsi="Times New Roman" w:cs="Times New Roman"/>
          <w:szCs w:val="24"/>
        </w:rPr>
      </w:pPr>
      <w:r>
        <w:rPr>
          <w:rFonts w:ascii="Times New Roman" w:hAnsi="Times New Roman" w:cs="Times New Roman"/>
          <w:szCs w:val="24"/>
        </w:rPr>
        <w:t>2. d Rename the relations.</w:t>
      </w:r>
    </w:p>
    <w:p w14:paraId="48167DE6">
      <w:pPr>
        <w:spacing w:after="0"/>
        <w:jc w:val="both"/>
        <w:rPr>
          <w:rFonts w:ascii="Times New Roman" w:hAnsi="Times New Roman" w:cs="Times New Roman"/>
          <w:szCs w:val="24"/>
        </w:rPr>
      </w:pPr>
      <w:r>
        <w:rPr>
          <w:rFonts w:ascii="Times New Roman" w:hAnsi="Times New Roman" w:cs="Times New Roman"/>
          <w:szCs w:val="24"/>
        </w:rPr>
        <w:t>2. e Perform SQL Relations using DDL, DCL commands.</w:t>
      </w:r>
    </w:p>
    <w:p w14:paraId="21E8C3D6">
      <w:pPr>
        <w:spacing w:after="0"/>
        <w:jc w:val="both"/>
        <w:rPr>
          <w:rFonts w:ascii="Times New Roman" w:hAnsi="Times New Roman" w:cs="Times New Roman"/>
          <w:szCs w:val="24"/>
        </w:rPr>
      </w:pPr>
    </w:p>
    <w:p w14:paraId="79ADB611">
      <w:pPr>
        <w:spacing w:after="0"/>
        <w:jc w:val="both"/>
        <w:rPr>
          <w:rFonts w:ascii="Times New Roman" w:hAnsi="Times New Roman" w:cs="Times New Roman"/>
          <w:b/>
          <w:bCs/>
          <w:szCs w:val="24"/>
        </w:rPr>
      </w:pPr>
      <w:r>
        <w:rPr>
          <w:rFonts w:ascii="Times New Roman" w:hAnsi="Times New Roman" w:cs="Times New Roman"/>
          <w:b/>
          <w:bCs/>
          <w:szCs w:val="24"/>
        </w:rPr>
        <w:t>2. a Identify the specificity of each relationship, find and form surplus relations.</w:t>
      </w:r>
    </w:p>
    <w:p w14:paraId="182E9567">
      <w:pPr>
        <w:spacing w:after="0"/>
        <w:jc w:val="both"/>
        <w:rPr>
          <w:rFonts w:ascii="Times New Roman" w:hAnsi="Times New Roman" w:cs="Times New Roman"/>
          <w:b/>
          <w:bCs/>
          <w:szCs w:val="24"/>
        </w:rPr>
      </w:pPr>
      <w:r>
        <w:rPr>
          <w:rFonts w:ascii="Times New Roman" w:hAnsi="Times New Roman" w:cs="Times New Roman"/>
          <w:b/>
          <w:bCs/>
          <w:szCs w:val="24"/>
        </w:rPr>
        <w:t>Relationship: Cricket Board manages Team (one-to-many)</w:t>
      </w:r>
    </w:p>
    <w:p w14:paraId="4E264132">
      <w:pPr>
        <w:spacing w:after="0"/>
        <w:jc w:val="both"/>
        <w:rPr>
          <w:rFonts w:ascii="Times New Roman" w:hAnsi="Times New Roman" w:cs="Times New Roman"/>
          <w:szCs w:val="24"/>
        </w:rPr>
      </w:pPr>
      <w:r>
        <w:rPr>
          <w:rFonts w:ascii="Times New Roman" w:hAnsi="Times New Roman" w:cs="Times New Roman"/>
          <w:szCs w:val="24"/>
        </w:rPr>
        <w:t>Specificity: One Cricket Board manages one or more Teams, but each Team is managed by only one Cricket Board.</w:t>
      </w:r>
    </w:p>
    <w:p w14:paraId="2C9FFE85">
      <w:pPr>
        <w:spacing w:after="0"/>
        <w:jc w:val="both"/>
        <w:rPr>
          <w:rFonts w:ascii="Times New Roman" w:hAnsi="Times New Roman" w:cs="Times New Roman"/>
          <w:szCs w:val="24"/>
        </w:rPr>
      </w:pPr>
      <w:r>
        <w:rPr>
          <w:rFonts w:ascii="Times New Roman" w:hAnsi="Times New Roman" w:cs="Times New Roman"/>
          <w:szCs w:val="24"/>
        </w:rPr>
        <w:t>Surplus Relation: No surplus relation is needed for this relationship since it is already one-to-many.</w:t>
      </w:r>
    </w:p>
    <w:p w14:paraId="10F4089D">
      <w:pPr>
        <w:spacing w:after="0"/>
        <w:jc w:val="both"/>
        <w:rPr>
          <w:rFonts w:ascii="Times New Roman" w:hAnsi="Times New Roman" w:cs="Times New Roman"/>
          <w:szCs w:val="24"/>
        </w:rPr>
      </w:pPr>
    </w:p>
    <w:p w14:paraId="7CFB2FC5">
      <w:pPr>
        <w:spacing w:after="0"/>
        <w:jc w:val="both"/>
        <w:rPr>
          <w:rFonts w:ascii="Times New Roman" w:hAnsi="Times New Roman" w:cs="Times New Roman"/>
          <w:b/>
          <w:bCs/>
          <w:szCs w:val="24"/>
        </w:rPr>
      </w:pPr>
      <w:r>
        <w:rPr>
          <w:rFonts w:ascii="Times New Roman" w:hAnsi="Times New Roman" w:cs="Times New Roman"/>
          <w:b/>
          <w:bCs/>
          <w:szCs w:val="24"/>
        </w:rPr>
        <w:t>Relationship: Team has Player (many-to-one)</w:t>
      </w:r>
    </w:p>
    <w:p w14:paraId="4B64965F">
      <w:pPr>
        <w:spacing w:after="0"/>
        <w:jc w:val="both"/>
        <w:rPr>
          <w:rFonts w:ascii="Times New Roman" w:hAnsi="Times New Roman" w:cs="Times New Roman"/>
          <w:szCs w:val="24"/>
        </w:rPr>
      </w:pPr>
      <w:r>
        <w:rPr>
          <w:rFonts w:ascii="Times New Roman" w:hAnsi="Times New Roman" w:cs="Times New Roman"/>
          <w:szCs w:val="24"/>
        </w:rPr>
        <w:t>Specificity: One Team can have many Players, but each Player belongs to only one Team.</w:t>
      </w:r>
    </w:p>
    <w:p w14:paraId="6CE99373">
      <w:pPr>
        <w:spacing w:after="0"/>
        <w:jc w:val="both"/>
        <w:rPr>
          <w:rFonts w:ascii="Times New Roman" w:hAnsi="Times New Roman" w:cs="Times New Roman"/>
          <w:szCs w:val="24"/>
        </w:rPr>
      </w:pPr>
      <w:r>
        <w:rPr>
          <w:rFonts w:ascii="Times New Roman" w:hAnsi="Times New Roman" w:cs="Times New Roman"/>
          <w:szCs w:val="24"/>
        </w:rPr>
        <w:t>Surplus Relation: No surplus relation is needed for this relationship since it is already many-to-one.</w:t>
      </w:r>
    </w:p>
    <w:p w14:paraId="57CA93EB">
      <w:pPr>
        <w:spacing w:after="0"/>
        <w:jc w:val="both"/>
        <w:rPr>
          <w:rFonts w:ascii="Times New Roman" w:hAnsi="Times New Roman" w:cs="Times New Roman"/>
          <w:szCs w:val="24"/>
        </w:rPr>
      </w:pPr>
    </w:p>
    <w:p w14:paraId="11998301">
      <w:pPr>
        <w:spacing w:after="0"/>
        <w:jc w:val="both"/>
        <w:rPr>
          <w:rFonts w:ascii="Times New Roman" w:hAnsi="Times New Roman" w:cs="Times New Roman"/>
          <w:b/>
          <w:bCs/>
          <w:szCs w:val="24"/>
        </w:rPr>
      </w:pPr>
      <w:r>
        <w:rPr>
          <w:rFonts w:ascii="Times New Roman" w:hAnsi="Times New Roman" w:cs="Times New Roman"/>
          <w:b/>
          <w:bCs/>
          <w:szCs w:val="24"/>
        </w:rPr>
        <w:t>Relationship: Match involves Team (many-to-many)</w:t>
      </w:r>
    </w:p>
    <w:p w14:paraId="49436EAA">
      <w:pPr>
        <w:spacing w:after="0"/>
        <w:jc w:val="both"/>
        <w:rPr>
          <w:rFonts w:ascii="Times New Roman" w:hAnsi="Times New Roman" w:cs="Times New Roman"/>
          <w:szCs w:val="24"/>
        </w:rPr>
      </w:pPr>
      <w:r>
        <w:rPr>
          <w:rFonts w:ascii="Times New Roman" w:hAnsi="Times New Roman" w:cs="Times New Roman"/>
          <w:szCs w:val="24"/>
        </w:rPr>
        <w:t>Specificity: One Match involves two Teams, and each Team can participate in multiple Matches.</w:t>
      </w:r>
    </w:p>
    <w:p w14:paraId="3AF95D87">
      <w:pPr>
        <w:spacing w:after="0"/>
        <w:jc w:val="both"/>
        <w:rPr>
          <w:rFonts w:ascii="Times New Roman" w:hAnsi="Times New Roman" w:cs="Times New Roman"/>
          <w:szCs w:val="24"/>
        </w:rPr>
      </w:pPr>
      <w:r>
        <w:rPr>
          <w:rFonts w:ascii="Times New Roman" w:hAnsi="Times New Roman" w:cs="Times New Roman"/>
          <w:szCs w:val="24"/>
        </w:rPr>
        <w:t>Surplus Relation: No surplus relation is needed for this relationship since it is already many-to-many.</w:t>
      </w:r>
    </w:p>
    <w:p w14:paraId="0B85E1DB">
      <w:pPr>
        <w:spacing w:after="0"/>
        <w:jc w:val="both"/>
        <w:rPr>
          <w:rFonts w:ascii="Times New Roman" w:hAnsi="Times New Roman" w:cs="Times New Roman"/>
          <w:szCs w:val="24"/>
        </w:rPr>
      </w:pPr>
    </w:p>
    <w:p w14:paraId="2A3651EC">
      <w:pPr>
        <w:spacing w:after="0"/>
        <w:jc w:val="both"/>
        <w:rPr>
          <w:rFonts w:ascii="Times New Roman" w:hAnsi="Times New Roman" w:cs="Times New Roman"/>
          <w:b/>
          <w:bCs/>
          <w:szCs w:val="24"/>
        </w:rPr>
      </w:pPr>
      <w:r>
        <w:rPr>
          <w:rFonts w:ascii="Times New Roman" w:hAnsi="Times New Roman" w:cs="Times New Roman"/>
          <w:b/>
          <w:bCs/>
          <w:szCs w:val="24"/>
        </w:rPr>
        <w:t>Relationship: Match has Umpire (many-to-many)</w:t>
      </w:r>
    </w:p>
    <w:p w14:paraId="00F18987">
      <w:pPr>
        <w:spacing w:after="0"/>
        <w:jc w:val="both"/>
        <w:rPr>
          <w:rFonts w:ascii="Times New Roman" w:hAnsi="Times New Roman" w:cs="Times New Roman"/>
          <w:szCs w:val="24"/>
        </w:rPr>
      </w:pPr>
      <w:r>
        <w:rPr>
          <w:rFonts w:ascii="Times New Roman" w:hAnsi="Times New Roman" w:cs="Times New Roman"/>
          <w:szCs w:val="24"/>
        </w:rPr>
        <w:t>Specificity: One Match can have multiple Umpires, and each Umpire can officiate multiple Matches.</w:t>
      </w:r>
    </w:p>
    <w:p w14:paraId="4D35BBC3">
      <w:pPr>
        <w:spacing w:after="0"/>
        <w:jc w:val="both"/>
        <w:rPr>
          <w:rFonts w:ascii="Times New Roman" w:hAnsi="Times New Roman" w:cs="Times New Roman"/>
          <w:szCs w:val="24"/>
        </w:rPr>
      </w:pPr>
      <w:r>
        <w:rPr>
          <w:rFonts w:ascii="Times New Roman" w:hAnsi="Times New Roman" w:cs="Times New Roman"/>
          <w:szCs w:val="24"/>
        </w:rPr>
        <w:t>Surplus Relation: No surplus relation is needed for this relationship since it is already many-to-many.</w:t>
      </w:r>
    </w:p>
    <w:p w14:paraId="2170F8C4">
      <w:pPr>
        <w:spacing w:after="0"/>
        <w:jc w:val="both"/>
        <w:rPr>
          <w:rFonts w:ascii="Times New Roman" w:hAnsi="Times New Roman" w:cs="Times New Roman"/>
          <w:szCs w:val="24"/>
        </w:rPr>
      </w:pPr>
    </w:p>
    <w:p w14:paraId="06043CBE">
      <w:pPr>
        <w:spacing w:after="0"/>
        <w:jc w:val="both"/>
        <w:rPr>
          <w:rFonts w:ascii="Times New Roman" w:hAnsi="Times New Roman" w:cs="Times New Roman"/>
          <w:szCs w:val="24"/>
        </w:rPr>
      </w:pPr>
      <w:r>
        <w:rPr>
          <w:rFonts w:ascii="Times New Roman" w:hAnsi="Times New Roman" w:cs="Times New Roman"/>
          <w:szCs w:val="24"/>
        </w:rPr>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14:paraId="6B9AE7B7">
      <w:pPr>
        <w:spacing w:after="0"/>
        <w:jc w:val="both"/>
        <w:rPr>
          <w:rFonts w:ascii="Times New Roman" w:hAnsi="Times New Roman" w:cs="Times New Roman"/>
          <w:szCs w:val="24"/>
        </w:rPr>
      </w:pPr>
    </w:p>
    <w:p w14:paraId="30B83524">
      <w:pPr>
        <w:spacing w:after="0"/>
        <w:jc w:val="both"/>
        <w:rPr>
          <w:rFonts w:ascii="Times New Roman" w:hAnsi="Times New Roman" w:cs="Times New Roman"/>
          <w:b/>
          <w:bCs/>
          <w:szCs w:val="24"/>
        </w:rPr>
      </w:pPr>
    </w:p>
    <w:p w14:paraId="25DB8204">
      <w:pPr>
        <w:spacing w:after="0"/>
        <w:jc w:val="both"/>
        <w:rPr>
          <w:rFonts w:ascii="Times New Roman" w:hAnsi="Times New Roman" w:cs="Times New Roman"/>
          <w:b/>
          <w:bCs/>
          <w:szCs w:val="24"/>
        </w:rPr>
      </w:pPr>
    </w:p>
    <w:p w14:paraId="7117A86B">
      <w:pPr>
        <w:spacing w:after="0"/>
        <w:jc w:val="both"/>
        <w:rPr>
          <w:rFonts w:ascii="Times New Roman" w:hAnsi="Times New Roman" w:cs="Times New Roman"/>
          <w:b/>
          <w:bCs/>
          <w:szCs w:val="24"/>
        </w:rPr>
      </w:pPr>
    </w:p>
    <w:p w14:paraId="33A51053">
      <w:pPr>
        <w:spacing w:after="0"/>
        <w:jc w:val="both"/>
        <w:rPr>
          <w:rFonts w:ascii="Times New Roman" w:hAnsi="Times New Roman" w:cs="Times New Roman"/>
          <w:b/>
          <w:bCs/>
          <w:szCs w:val="24"/>
        </w:rPr>
      </w:pPr>
      <w:r>
        <w:rPr>
          <w:rFonts w:ascii="Times New Roman" w:hAnsi="Times New Roman" w:cs="Times New Roman"/>
          <w:b/>
          <w:bCs/>
          <w:szCs w:val="24"/>
        </w:rPr>
        <w:t>2.b Check is-a hierarchy/has -a hierarchy and performs generalization and/or specialization relationship.</w:t>
      </w:r>
    </w:p>
    <w:p w14:paraId="5E7018F1">
      <w:pPr>
        <w:spacing w:after="0"/>
        <w:jc w:val="both"/>
        <w:rPr>
          <w:rFonts w:ascii="Times New Roman" w:hAnsi="Times New Roman" w:cs="Times New Roman"/>
          <w:szCs w:val="24"/>
        </w:rPr>
      </w:pPr>
    </w:p>
    <w:p w14:paraId="0D79B8C2">
      <w:pPr>
        <w:spacing w:after="0"/>
        <w:jc w:val="both"/>
        <w:rPr>
          <w:rFonts w:ascii="Times New Roman" w:hAnsi="Times New Roman" w:cs="Times New Roman"/>
          <w:szCs w:val="24"/>
        </w:rPr>
      </w:pPr>
      <w:r>
        <w:rPr>
          <w:rFonts w:ascii="Times New Roman" w:hAnsi="Times New Roman" w:cs="Times New Roman"/>
          <w:szCs w:val="24"/>
        </w:rPr>
        <w:t>Generalization</w:t>
      </w:r>
    </w:p>
    <w:p w14:paraId="11B1B0D6">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pPr>
        <w:spacing w:after="0"/>
        <w:jc w:val="both"/>
        <w:rPr>
          <w:rFonts w:ascii="Times New Roman" w:hAnsi="Times New Roman" w:cs="Times New Roman"/>
          <w:b/>
          <w:bCs/>
          <w:szCs w:val="24"/>
        </w:rPr>
      </w:pPr>
      <w:r>
        <w:rPr>
          <w:rFonts w:ascii="Times New Roman" w:hAnsi="Times New Roman" w:cs="Times New Roman"/>
          <w:b/>
          <w:bCs/>
          <w:szCs w:val="24"/>
        </w:rPr>
        <w:t>Entities:</w:t>
      </w:r>
    </w:p>
    <w:p w14:paraId="0642F1E7">
      <w:pPr>
        <w:spacing w:after="0"/>
        <w:jc w:val="both"/>
        <w:rPr>
          <w:rFonts w:ascii="Times New Roman" w:hAnsi="Times New Roman" w:cs="Times New Roman"/>
          <w:szCs w:val="24"/>
        </w:rPr>
      </w:pPr>
      <w:r>
        <w:rPr>
          <w:rFonts w:ascii="Times New Roman" w:hAnsi="Times New Roman" w:cs="Times New Roman"/>
          <w:szCs w:val="24"/>
        </w:rPr>
        <w:t>Player</w:t>
      </w:r>
    </w:p>
    <w:p w14:paraId="5146E476">
      <w:pPr>
        <w:spacing w:after="0"/>
        <w:jc w:val="both"/>
        <w:rPr>
          <w:rFonts w:ascii="Times New Roman" w:hAnsi="Times New Roman" w:cs="Times New Roman"/>
          <w:szCs w:val="24"/>
        </w:rPr>
      </w:pPr>
      <w:r>
        <w:rPr>
          <w:rFonts w:ascii="Times New Roman" w:hAnsi="Times New Roman" w:cs="Times New Roman"/>
          <w:szCs w:val="24"/>
        </w:rPr>
        <w:t>Umpire</w:t>
      </w:r>
    </w:p>
    <w:p w14:paraId="27B76FE4">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434C3C52">
      <w:pPr>
        <w:spacing w:after="0"/>
        <w:jc w:val="both"/>
        <w:rPr>
          <w:rFonts w:ascii="Times New Roman" w:hAnsi="Times New Roman" w:cs="Times New Roman"/>
          <w:szCs w:val="24"/>
        </w:rPr>
      </w:pPr>
      <w:r>
        <w:rPr>
          <w:rFonts w:ascii="Times New Roman" w:hAnsi="Times New Roman" w:cs="Times New Roman"/>
          <w:szCs w:val="24"/>
        </w:rPr>
        <w:t>The above entities have common attributes like First_Name, Last_Name, Date_of_Birth, age, Contact_No, and Email.</w:t>
      </w:r>
    </w:p>
    <w:p w14:paraId="5EB2DBFF">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0EAEA70C">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5D4B2FEE">
      <w:pPr>
        <w:spacing w:after="0"/>
        <w:jc w:val="both"/>
        <w:rPr>
          <w:rFonts w:ascii="Times New Roman" w:hAnsi="Times New Roman" w:cs="Times New Roman"/>
          <w:szCs w:val="24"/>
        </w:rPr>
      </w:pPr>
      <w:r>
        <w:rPr>
          <w:rFonts w:ascii="Times New Roman" w:hAnsi="Times New Roman" w:cs="Times New Roman"/>
          <w:szCs w:val="24"/>
        </w:rPr>
        <w:t>Person_ID (primary key)</w:t>
      </w:r>
    </w:p>
    <w:p w14:paraId="287A9C9F">
      <w:pPr>
        <w:spacing w:after="0"/>
        <w:jc w:val="both"/>
        <w:rPr>
          <w:rFonts w:ascii="Times New Roman" w:hAnsi="Times New Roman" w:cs="Times New Roman"/>
          <w:szCs w:val="24"/>
        </w:rPr>
      </w:pPr>
      <w:r>
        <w:rPr>
          <w:rFonts w:ascii="Times New Roman" w:hAnsi="Times New Roman" w:cs="Times New Roman"/>
          <w:szCs w:val="24"/>
        </w:rPr>
        <w:t>First_Name</w:t>
      </w:r>
    </w:p>
    <w:p w14:paraId="02D74D77">
      <w:pPr>
        <w:spacing w:after="0"/>
        <w:jc w:val="both"/>
        <w:rPr>
          <w:rFonts w:ascii="Times New Roman" w:hAnsi="Times New Roman" w:cs="Times New Roman"/>
          <w:szCs w:val="24"/>
        </w:rPr>
      </w:pPr>
      <w:r>
        <w:rPr>
          <w:rFonts w:ascii="Times New Roman" w:hAnsi="Times New Roman" w:cs="Times New Roman"/>
          <w:szCs w:val="24"/>
        </w:rPr>
        <w:t>Last_Name</w:t>
      </w:r>
    </w:p>
    <w:p w14:paraId="18C38F92">
      <w:pPr>
        <w:spacing w:after="0"/>
        <w:jc w:val="both"/>
        <w:rPr>
          <w:rFonts w:ascii="Times New Roman" w:hAnsi="Times New Roman" w:cs="Times New Roman"/>
          <w:szCs w:val="24"/>
        </w:rPr>
      </w:pPr>
      <w:r>
        <w:rPr>
          <w:rFonts w:ascii="Times New Roman" w:hAnsi="Times New Roman" w:cs="Times New Roman"/>
          <w:szCs w:val="24"/>
        </w:rPr>
        <w:t>Date_of_Birth</w:t>
      </w:r>
    </w:p>
    <w:p w14:paraId="21679681">
      <w:pPr>
        <w:spacing w:after="0"/>
        <w:jc w:val="both"/>
        <w:rPr>
          <w:rFonts w:ascii="Times New Roman" w:hAnsi="Times New Roman" w:cs="Times New Roman"/>
          <w:szCs w:val="24"/>
        </w:rPr>
      </w:pPr>
      <w:r>
        <w:rPr>
          <w:rFonts w:ascii="Times New Roman" w:hAnsi="Times New Roman" w:cs="Times New Roman"/>
          <w:szCs w:val="24"/>
        </w:rPr>
        <w:t>Age</w:t>
      </w:r>
    </w:p>
    <w:p w14:paraId="1E05A1C4">
      <w:pPr>
        <w:spacing w:after="0"/>
        <w:jc w:val="both"/>
        <w:rPr>
          <w:rFonts w:ascii="Times New Roman" w:hAnsi="Times New Roman" w:cs="Times New Roman"/>
          <w:szCs w:val="24"/>
        </w:rPr>
      </w:pPr>
      <w:r>
        <w:rPr>
          <w:rFonts w:ascii="Times New Roman" w:hAnsi="Times New Roman" w:cs="Times New Roman"/>
          <w:szCs w:val="24"/>
        </w:rPr>
        <w:t>Contact_Number</w:t>
      </w:r>
    </w:p>
    <w:p w14:paraId="591B99F1">
      <w:pPr>
        <w:spacing w:after="0"/>
        <w:jc w:val="both"/>
        <w:rPr>
          <w:rFonts w:ascii="Times New Roman" w:hAnsi="Times New Roman" w:cs="Times New Roman"/>
          <w:szCs w:val="24"/>
        </w:rPr>
      </w:pPr>
      <w:r>
        <w:rPr>
          <w:rFonts w:ascii="Times New Roman" w:hAnsi="Times New Roman" w:cs="Times New Roman"/>
          <w:szCs w:val="24"/>
        </w:rPr>
        <w:t>Email</w:t>
      </w:r>
    </w:p>
    <w:p w14:paraId="12EDA62B">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420C7D83">
      <w:pPr>
        <w:spacing w:after="0"/>
        <w:jc w:val="both"/>
        <w:rPr>
          <w:rFonts w:ascii="Times New Roman" w:hAnsi="Times New Roman" w:cs="Times New Roman"/>
          <w:szCs w:val="24"/>
        </w:rPr>
      </w:pPr>
      <w:r>
        <w:rPr>
          <w:rFonts w:ascii="Times New Roman" w:hAnsi="Times New Roman" w:cs="Times New Roman"/>
          <w:szCs w:val="24"/>
        </w:rPr>
        <w:t>Player: Inherited attributes from "Person" and add specific attributes like Player_ID.</w:t>
      </w:r>
    </w:p>
    <w:p w14:paraId="7437E5C6">
      <w:pPr>
        <w:spacing w:after="0"/>
        <w:jc w:val="both"/>
        <w:rPr>
          <w:rFonts w:ascii="Times New Roman" w:hAnsi="Times New Roman" w:cs="Times New Roman"/>
          <w:szCs w:val="24"/>
        </w:rPr>
      </w:pPr>
      <w:r>
        <w:rPr>
          <w:rFonts w:ascii="Times New Roman" w:hAnsi="Times New Roman" w:cs="Times New Roman"/>
          <w:szCs w:val="24"/>
        </w:rPr>
        <w:t>Umpire: Inherited attributes from "Person" and add specific attributes like Umpire_ID.</w:t>
      </w:r>
    </w:p>
    <w:p w14:paraId="31F92926">
      <w:pPr>
        <w:spacing w:after="0"/>
        <w:jc w:val="both"/>
        <w:rPr>
          <w:rFonts w:ascii="Times New Roman" w:hAnsi="Times New Roman" w:cs="Times New Roman"/>
          <w:szCs w:val="24"/>
        </w:rPr>
      </w:pPr>
    </w:p>
    <w:p w14:paraId="78E8B5EB">
      <w:pPr>
        <w:spacing w:after="0"/>
        <w:jc w:val="both"/>
        <w:rPr>
          <w:rFonts w:ascii="Times New Roman" w:hAnsi="Times New Roman" w:cs="Times New Roman"/>
          <w:szCs w:val="24"/>
        </w:rPr>
      </w:pPr>
    </w:p>
    <w:p w14:paraId="6CA91FD1">
      <w:pPr>
        <w:spacing w:after="0"/>
        <w:jc w:val="both"/>
        <w:rPr>
          <w:rFonts w:ascii="Times New Roman" w:hAnsi="Times New Roman" w:cs="Times New Roman"/>
          <w:szCs w:val="24"/>
        </w:rPr>
      </w:pPr>
    </w:p>
    <w:p w14:paraId="5AB95388">
      <w:pPr>
        <w:spacing w:after="0"/>
        <w:jc w:val="both"/>
        <w:rPr>
          <w:rFonts w:ascii="Times New Roman" w:hAnsi="Times New Roman" w:cs="Times New Roman"/>
          <w:szCs w:val="24"/>
        </w:rPr>
      </w:pPr>
    </w:p>
    <w:p w14:paraId="61AAE5ED">
      <w:pPr>
        <w:spacing w:after="0"/>
        <w:jc w:val="both"/>
        <w:rPr>
          <w:rFonts w:ascii="Times New Roman" w:hAnsi="Times New Roman" w:cs="Times New Roman"/>
          <w:szCs w:val="24"/>
        </w:rPr>
      </w:pPr>
    </w:p>
    <w:p w14:paraId="5FE63250">
      <w:pPr>
        <w:spacing w:after="0"/>
        <w:jc w:val="both"/>
        <w:rPr>
          <w:rFonts w:ascii="Times New Roman" w:hAnsi="Times New Roman" w:cs="Times New Roman"/>
          <w:szCs w:val="24"/>
        </w:rPr>
      </w:pPr>
    </w:p>
    <w:p w14:paraId="32E7C9D4">
      <w:pPr>
        <w:spacing w:after="0"/>
        <w:jc w:val="both"/>
        <w:rPr>
          <w:rFonts w:ascii="Times New Roman" w:hAnsi="Times New Roman" w:cs="Times New Roman"/>
          <w:szCs w:val="24"/>
        </w:rPr>
      </w:pPr>
    </w:p>
    <w:p w14:paraId="1F76DF4F">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4624" behindDoc="0" locked="0" layoutInCell="1" allowOverlap="1">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 xmlns:a="http://schemas.openxmlformats.org/drawingml/2006/main">
                  <a:graphicData uri="http://schemas.microsoft.com/office/word/2010/wordprocessingShape">
                    <wps:wsp>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pPr>
                              <w:jc w:val="center"/>
                            </w:pPr>
                            <w:r>
                              <w:t>Umpire</w:t>
                            </w:r>
                          </w:p>
                          <w:p w14:paraId="275675B1">
                            <w:pPr>
                              <w:jc w:val="center"/>
                            </w:pPr>
                            <w:r>
                              <w:t>Umpire_ID, FName, LName, Age, DateofBirth, email, contact_no</w:t>
                            </w:r>
                          </w:p>
                          <w:p w14:paraId="3AEDD56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209.5pt;margin-top:5.3pt;height:113.5pt;width:79.25pt;mso-wrap-distance-bottom:0pt;mso-wrap-distance-left:9pt;mso-wrap-distance-right:9pt;mso-wrap-distance-top:0pt;z-index:251674624;v-text-anchor:middle;mso-width-relative:page;mso-height-relative:page;" fillcolor="#4F81BD [3204]" filled="t" stroked="t" coordsize="21600,21600" o:gfxdata="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WHbJgtkAAAAKAQAADwAAAAAAAAABACAAAAAiAAAAZHJz&#10;L2Rvd25yZXYueG1sUEsBAhQAFAAAAAgAh07iQE3QSHp1AgAADwUAAA4AAAAAAAAAAQAgAAAAKAEA&#10;AGRycy9lMm9Eb2MueG1sUEsFBgAAAAAGAAYAWQEAAA8GAAAAAA==&#10;">
                <v:fill on="t" focussize="0,0"/>
                <v:stroke weight="2pt" color="#385D8A [3204]" joinstyle="round"/>
                <v:imagedata o:title=""/>
                <o:lock v:ext="edit" aspectratio="f"/>
                <v:textbox>
                  <w:txbxContent>
                    <w:p w14:paraId="5EBA2CD3">
                      <w:pPr>
                        <w:jc w:val="center"/>
                      </w:pPr>
                      <w:r>
                        <w:t>Umpire</w:t>
                      </w:r>
                    </w:p>
                    <w:p w14:paraId="275675B1">
                      <w:pPr>
                        <w:jc w:val="center"/>
                      </w:pPr>
                      <w:r>
                        <w:t>Umpire_ID, FName, LName, Age, DateofBirth, email, contact_no</w:t>
                      </w:r>
                    </w:p>
                    <w:p w14:paraId="3AEDD560">
                      <w:pPr>
                        <w:jc w:val="center"/>
                      </w:pPr>
                    </w:p>
                  </w:txbxContent>
                </v:textbox>
                <w10:wrap type="square"/>
              </v:rect>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70528" behindDoc="0" locked="0" layoutInCell="1" allowOverlap="1">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 xmlns:a="http://schemas.openxmlformats.org/drawingml/2006/main">
                  <a:graphicData uri="http://schemas.microsoft.com/office/word/2010/wordprocessingShape">
                    <wps:wsp>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pPr>
                              <w:jc w:val="center"/>
                            </w:pPr>
                            <w:r>
                              <w:t>Player</w:t>
                            </w:r>
                          </w:p>
                          <w:p w14:paraId="467EF54E">
                            <w:pPr>
                              <w:jc w:val="center"/>
                            </w:pPr>
                            <w:r>
                              <w:t>Player_ID, FName, LName, Age, DateofBirth, email, contact_no</w:t>
                            </w:r>
                          </w:p>
                          <w:p w14:paraId="0F95917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 o:spid="_x0000_s1026" o:spt="1" style="position:absolute;left:0pt;margin-left:37pt;margin-top:3.8pt;height:116pt;width:82.5pt;mso-wrap-distance-bottom:0pt;mso-wrap-distance-left:9pt;mso-wrap-distance-right:9pt;mso-wrap-distance-top:0pt;z-index:251670528;v-text-anchor:middle;mso-width-relative:page;mso-height-relative:page;" fillcolor="#4F81BD [3204]" filled="t" stroked="t" coordsize="21600,21600" o:gfxdata="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Nhxip1wAAAAgBAAAPAAAAAAAAAAEAIAAAACIAAABkcnMvZG93&#10;bnJldi54bWxQSwECFAAUAAAACACHTuJAMbdfpHMCAAAOBQAADgAAAAAAAAABACAAAAAmAQAAZHJz&#10;L2Uyb0RvYy54bWxQSwUGAAAAAAYABgBZAQAACwYAAAAA&#10;">
                <v:fill on="t" focussize="0,0"/>
                <v:stroke weight="2pt" color="#385D8A [3204]" joinstyle="round"/>
                <v:imagedata o:title=""/>
                <o:lock v:ext="edit" aspectratio="f"/>
                <v:textbox>
                  <w:txbxContent>
                    <w:p w14:paraId="511FA80E">
                      <w:pPr>
                        <w:jc w:val="center"/>
                      </w:pPr>
                      <w:r>
                        <w:t>Player</w:t>
                      </w:r>
                    </w:p>
                    <w:p w14:paraId="467EF54E">
                      <w:pPr>
                        <w:jc w:val="center"/>
                      </w:pPr>
                      <w:r>
                        <w:t>Player_ID, FName, LName, Age, DateofBirth, email, contact_no</w:t>
                      </w:r>
                    </w:p>
                    <w:p w14:paraId="0F959179">
                      <w:pPr>
                        <w:jc w:val="center"/>
                      </w:pPr>
                    </w:p>
                  </w:txbxContent>
                </v:textbox>
                <w10:wrap type="square"/>
              </v:rect>
            </w:pict>
          </mc:Fallback>
        </mc:AlternateContent>
      </w:r>
    </w:p>
    <w:p w14:paraId="2E618F46">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5648" behindDoc="0" locked="0" layoutInCell="1" allowOverlap="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8.5pt;margin-top:12.2pt;height:0.75pt;width:80.25pt;z-index:251675648;mso-width-relative:page;mso-height-relative:page;" filled="f" stroked="t" coordsize="21600,21600" o:gfxdata="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DqVwk2AAAAAkBAAAP&#10;AAAAAAAAAAEAIAAAACIAAABkcnMvZG93bnJldi54bWxQSwECFAAUAAAACACHTuJAwxHZlN8BAADb&#10;AwAADgAAAAAAAAABACAAAAAnAQAAZHJzL2Uyb0RvYy54bWxQSwUGAAAAAAYABgBZAQAAeAUAAAAA&#10;">
                <v:fill on="f" focussize="0,0"/>
                <v:stroke color="#000000 [3200]" joinstyle="round"/>
                <v:imagedata o:title=""/>
                <o:lock v:ext="edit" aspectratio="f"/>
              </v:line>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71552" behindDoc="0" locked="0" layoutInCell="1" allowOverlap="1">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o:spt="20" style="position:absolute;left:0pt;margin-left:36.95pt;margin-top:10.25pt;height:0.75pt;width:80.25pt;z-index:251671552;mso-width-relative:page;mso-height-relative:page;" filled="f" stroked="t" coordsize="21600,21600" o:gfxdata="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bKxjtcAAAAIAQAADwAA&#10;AAAAAAABACAAAAAiAAAAZHJzL2Rvd25yZXYueG1sUEsBAhQAFAAAAAgAh07iQHJ+6tHeAQAA2gMA&#10;AA4AAAAAAAAAAQAgAAAAJgEAAGRycy9lMm9Eb2MueG1sUEsFBgAAAAAGAAYAWQEAAHYFAAAAAA==&#10;">
                <v:fill on="f" focussize="0,0"/>
                <v:stroke color="#000000 [3200]" joinstyle="round"/>
                <v:imagedata o:title=""/>
                <o:lock v:ext="edit" aspectratio="f"/>
              </v:line>
            </w:pict>
          </mc:Fallback>
        </mc:AlternateContent>
      </w:r>
    </w:p>
    <w:p w14:paraId="6FC24565">
      <w:pPr>
        <w:spacing w:after="0"/>
        <w:jc w:val="both"/>
        <w:rPr>
          <w:rFonts w:ascii="Times New Roman" w:hAnsi="Times New Roman" w:cs="Times New Roman"/>
          <w:szCs w:val="24"/>
        </w:rPr>
      </w:pPr>
    </w:p>
    <w:p w14:paraId="0AED3326">
      <w:pPr>
        <w:spacing w:after="0"/>
        <w:jc w:val="both"/>
        <w:rPr>
          <w:rFonts w:ascii="Times New Roman" w:hAnsi="Times New Roman" w:cs="Times New Roman"/>
          <w:szCs w:val="24"/>
        </w:rPr>
      </w:pPr>
    </w:p>
    <w:p w14:paraId="48CFEB3B">
      <w:pPr>
        <w:spacing w:after="0"/>
        <w:jc w:val="both"/>
        <w:rPr>
          <w:rFonts w:ascii="Times New Roman" w:hAnsi="Times New Roman" w:cs="Times New Roman"/>
          <w:szCs w:val="24"/>
        </w:rPr>
      </w:pPr>
    </w:p>
    <w:p w14:paraId="6B8019A3">
      <w:pPr>
        <w:spacing w:after="0"/>
        <w:jc w:val="both"/>
        <w:rPr>
          <w:rFonts w:ascii="Times New Roman" w:hAnsi="Times New Roman" w:cs="Times New Roman"/>
          <w:szCs w:val="24"/>
        </w:rPr>
      </w:pPr>
    </w:p>
    <w:p w14:paraId="2C646EF0">
      <w:pPr>
        <w:spacing w:after="0"/>
        <w:jc w:val="both"/>
        <w:rPr>
          <w:rFonts w:ascii="Times New Roman" w:hAnsi="Times New Roman" w:cs="Times New Roman"/>
          <w:szCs w:val="24"/>
        </w:rPr>
      </w:pPr>
    </w:p>
    <w:p w14:paraId="2400B63F">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3600" behindDoc="0" locked="0" layoutInCell="1" allowOverlap="1">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 xmlns:a="http://schemas.openxmlformats.org/drawingml/2006/main">
                  <a:graphicData uri="http://schemas.microsoft.com/office/word/2010/wordprocessingShape">
                    <wps:wsp>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9.5pt;margin-top:14.65pt;height:30.5pt;width:56pt;z-index:251673600;mso-width-relative:page;mso-height-relative:page;" filled="f" stroked="t" coordsize="21600,21600" o:gfxdata="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U3LG3XAAAA&#10;CQEAAA8AAAAAAAAAAQAgAAAAIgAAAGRycy9kb3ducmV2LnhtbFBLAQIUABQAAAAIAIdO4kAGdDYV&#10;5QEAANwDAAAOAAAAAAAAAAEAIAAAACYBAABkcnMvZTJvRG9jLnhtbFBLBQYAAAAABgAGAFkBAAB9&#10;BQAAAAA=&#10;">
                <v:fill on="f" focussize="0,0"/>
                <v:stroke color="#000000 [3200]" joinstyle="round"/>
                <v:imagedata o:title=""/>
                <o:lock v:ext="edit" aspectratio="f"/>
              </v:line>
            </w:pict>
          </mc:Fallback>
        </mc:AlternateContent>
      </w:r>
    </w:p>
    <w:p w14:paraId="4A5C462F">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2576" behindDoc="0" locked="0" layoutInCell="1" allowOverlap="1">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 xmlns:a="http://schemas.openxmlformats.org/drawingml/2006/main">
                  <a:graphicData uri="http://schemas.microsoft.com/office/word/2010/wordprocessingShape">
                    <wps:wsp>
                      <wps:cNvCnPr/>
                      <wps:spPr>
                        <a:xfrm flipV="1">
                          <a:off x="0" y="0"/>
                          <a:ext cx="471170" cy="374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90pt;margin-top:0.45pt;height:29.5pt;width:37.1pt;z-index:251672576;mso-width-relative:page;mso-height-relative:page;" filled="f" stroked="t" coordsize="21600,21600" o:gfxdata="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GFlQNYAAAAHAQAADwAAAAAAAAABACAAAAAiAAAAZHJzL2Rvd25yZXYueG1sUEsBAhQAFAAAAAgA&#10;h07iQEhm+1DuAQAA5gMAAA4AAAAAAAAAAQAgAAAAJQEAAGRycy9lMm9Eb2MueG1sUEsFBgAAAAAG&#10;AAYAWQEAAIUFAAAAAA==&#10;">
                <v:fill on="f" focussize="0,0"/>
                <v:stroke color="#000000 [3200]" joinstyle="round"/>
                <v:imagedata o:title=""/>
                <o:lock v:ext="edit" aspectratio="f"/>
              </v:line>
            </w:pict>
          </mc:Fallback>
        </mc:AlternateContent>
      </w:r>
    </w:p>
    <w:p w14:paraId="50FD54DC">
      <w:pPr>
        <w:spacing w:after="0"/>
        <w:jc w:val="both"/>
        <w:rPr>
          <w:rFonts w:ascii="Times New Roman" w:hAnsi="Times New Roman" w:cs="Times New Roman"/>
          <w:szCs w:val="24"/>
        </w:rPr>
      </w:pPr>
    </w:p>
    <w:p w14:paraId="21AD6952">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6672" behindDoc="0" locked="0" layoutInCell="1" allowOverlap="1">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 xmlns:a="http://schemas.openxmlformats.org/drawingml/2006/main">
                  <a:graphicData uri="http://schemas.microsoft.com/office/word/2010/wordprocessingShape">
                    <wps:wsp>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pPr>
                              <w:jc w:val="center"/>
                            </w:pPr>
                            <w:r>
                              <w:t>Person</w:t>
                            </w:r>
                          </w:p>
                          <w:p w14:paraId="60ACCB05">
                            <w:pPr>
                              <w:jc w:val="center"/>
                            </w:pPr>
                            <w:r>
                              <w:t>Person_ID,</w:t>
                            </w:r>
                          </w:p>
                          <w:p w14:paraId="5FF56C96">
                            <w:pPr>
                              <w:jc w:val="center"/>
                            </w:pPr>
                            <w:r>
                              <w:t>FName, LName, Age, DateofBirth, email, contact_no,</w:t>
                            </w:r>
                          </w:p>
                          <w:p w14:paraId="6553944D">
                            <w:pPr>
                              <w:jc w:val="center"/>
                            </w:pPr>
                            <w:r>
                              <w:t>Role</w:t>
                            </w:r>
                          </w:p>
                          <w:p w14:paraId="526D37B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29pt;margin-top:0.45pt;height:131pt;width:100pt;mso-wrap-distance-bottom:0pt;mso-wrap-distance-left:9pt;mso-wrap-distance-right:9pt;mso-wrap-distance-top:0pt;z-index:251676672;v-text-anchor:middle;mso-width-relative:page;mso-height-relative:page;" fillcolor="#4F81BD [3204]" filled="t" stroked="t" coordsize="21600,21600" o:gfxdata="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kRy4nWAAAACAEAAA8AAAAAAAAAAQAgAAAAIgAAAGRycy9kb3du&#10;cmV2LnhtbFBLAQIUABQAAAAIAIdO4kDjjPWocwIAAA8FAAAOAAAAAAAAAAEAIAAAACUBAABkcnMv&#10;ZTJvRG9jLnhtbFBLBQYAAAAABgAGAFkBAAAKBgAAAAA=&#10;">
                <v:fill on="t" focussize="0,0"/>
                <v:stroke weight="2pt" color="#385D8A [3204]" joinstyle="round"/>
                <v:imagedata o:title=""/>
                <o:lock v:ext="edit" aspectratio="f"/>
                <v:textbox>
                  <w:txbxContent>
                    <w:p w14:paraId="77FA8427">
                      <w:pPr>
                        <w:jc w:val="center"/>
                      </w:pPr>
                      <w:r>
                        <w:t>Person</w:t>
                      </w:r>
                    </w:p>
                    <w:p w14:paraId="60ACCB05">
                      <w:pPr>
                        <w:jc w:val="center"/>
                      </w:pPr>
                      <w:r>
                        <w:t>Person_ID,</w:t>
                      </w:r>
                    </w:p>
                    <w:p w14:paraId="5FF56C96">
                      <w:pPr>
                        <w:jc w:val="center"/>
                      </w:pPr>
                      <w:r>
                        <w:t>FName, LName, Age, DateofBirth, email, contact_no,</w:t>
                      </w:r>
                    </w:p>
                    <w:p w14:paraId="6553944D">
                      <w:pPr>
                        <w:jc w:val="center"/>
                      </w:pPr>
                      <w:r>
                        <w:t>Role</w:t>
                      </w:r>
                    </w:p>
                    <w:p w14:paraId="526D37B2">
                      <w:pPr>
                        <w:jc w:val="center"/>
                      </w:pPr>
                    </w:p>
                  </w:txbxContent>
                </v:textbox>
                <w10:wrap type="square"/>
              </v:rect>
            </w:pict>
          </mc:Fallback>
        </mc:AlternateContent>
      </w:r>
    </w:p>
    <w:p w14:paraId="14AE29C3">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7696" behindDoc="0" locked="0" layoutInCell="1" allowOverlap="1">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 xmlns:a="http://schemas.openxmlformats.org/drawingml/2006/main">
                  <a:graphicData uri="http://schemas.microsoft.com/office/word/2010/wordprocessingShape">
                    <wps:wsp>
                      <wps:cNvCnPr/>
                      <wps:spPr>
                        <a:xfrm>
                          <a:off x="0" y="0"/>
                          <a:ext cx="12763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7.5pt;margin-top:10.8pt;height:0.75pt;width:100.5pt;z-index:251677696;mso-width-relative:page;mso-height-relative:page;" filled="f" stroked="t" coordsize="21600,21600" o:gfxdata="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oYl1bXAAAACQEAAA8A&#10;AAAAAAAAAQAgAAAAIgAAAGRycy9kb3ducmV2LnhtbFBLAQIUABQAAAAIAIdO4kBs0RYA3wEAANsD&#10;AAAOAAAAAAAAAAEAIAAAACYBAABkcnMvZTJvRG9jLnhtbFBLBQYAAAAABgAGAFkBAAB3BQAAAAA=&#10;">
                <v:fill on="f" focussize="0,0"/>
                <v:stroke color="#000000 [3200]" joinstyle="round"/>
                <v:imagedata o:title=""/>
                <o:lock v:ext="edit" aspectratio="f"/>
              </v:line>
            </w:pict>
          </mc:Fallback>
        </mc:AlternateContent>
      </w:r>
    </w:p>
    <w:p w14:paraId="7884CF70">
      <w:pPr>
        <w:spacing w:after="0"/>
        <w:jc w:val="both"/>
        <w:rPr>
          <w:rFonts w:ascii="Times New Roman" w:hAnsi="Times New Roman" w:cs="Times New Roman"/>
          <w:szCs w:val="24"/>
        </w:rPr>
      </w:pPr>
    </w:p>
    <w:p w14:paraId="1A170555">
      <w:pPr>
        <w:spacing w:after="0"/>
        <w:jc w:val="both"/>
        <w:rPr>
          <w:rFonts w:ascii="Times New Roman" w:hAnsi="Times New Roman" w:cs="Times New Roman"/>
          <w:szCs w:val="24"/>
        </w:rPr>
      </w:pPr>
    </w:p>
    <w:p w14:paraId="00345B49">
      <w:pPr>
        <w:spacing w:after="0"/>
        <w:jc w:val="both"/>
        <w:rPr>
          <w:rFonts w:ascii="Times New Roman" w:hAnsi="Times New Roman" w:cs="Times New Roman"/>
          <w:szCs w:val="24"/>
        </w:rPr>
      </w:pPr>
    </w:p>
    <w:p w14:paraId="739EA4FB">
      <w:pPr>
        <w:spacing w:after="0"/>
        <w:jc w:val="both"/>
        <w:rPr>
          <w:rFonts w:ascii="Times New Roman" w:hAnsi="Times New Roman" w:cs="Times New Roman"/>
          <w:szCs w:val="24"/>
        </w:rPr>
      </w:pPr>
    </w:p>
    <w:p w14:paraId="282C2A7F">
      <w:pPr>
        <w:spacing w:after="0"/>
        <w:jc w:val="both"/>
        <w:rPr>
          <w:rFonts w:ascii="Times New Roman" w:hAnsi="Times New Roman" w:cs="Times New Roman"/>
          <w:szCs w:val="24"/>
        </w:rPr>
      </w:pPr>
    </w:p>
    <w:p w14:paraId="41670EFF">
      <w:pPr>
        <w:spacing w:after="0"/>
        <w:jc w:val="both"/>
        <w:rPr>
          <w:rFonts w:ascii="Times New Roman" w:hAnsi="Times New Roman" w:cs="Times New Roman"/>
          <w:szCs w:val="24"/>
        </w:rPr>
      </w:pPr>
    </w:p>
    <w:p w14:paraId="29B723B5">
      <w:pPr>
        <w:spacing w:after="0"/>
        <w:jc w:val="both"/>
        <w:rPr>
          <w:rFonts w:ascii="Times New Roman" w:hAnsi="Times New Roman" w:cs="Times New Roman"/>
          <w:szCs w:val="24"/>
        </w:rPr>
      </w:pPr>
    </w:p>
    <w:p w14:paraId="71E18CC6">
      <w:pPr>
        <w:spacing w:after="0"/>
        <w:jc w:val="both"/>
        <w:rPr>
          <w:rFonts w:ascii="Times New Roman" w:hAnsi="Times New Roman" w:cs="Times New Roman"/>
          <w:szCs w:val="24"/>
        </w:rPr>
      </w:pPr>
    </w:p>
    <w:p w14:paraId="74E286B5">
      <w:pPr>
        <w:spacing w:after="0"/>
        <w:jc w:val="both"/>
        <w:rPr>
          <w:rFonts w:ascii="Times New Roman" w:hAnsi="Times New Roman" w:cs="Times New Roman"/>
          <w:szCs w:val="24"/>
        </w:rPr>
      </w:pPr>
      <w:r>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pPr>
        <w:spacing w:after="0"/>
        <w:jc w:val="both"/>
        <w:rPr>
          <w:rFonts w:ascii="Times New Roman" w:hAnsi="Times New Roman" w:cs="Times New Roman"/>
          <w:szCs w:val="24"/>
        </w:rPr>
      </w:pPr>
    </w:p>
    <w:p w14:paraId="6656ADB8">
      <w:pPr>
        <w:spacing w:after="0"/>
        <w:jc w:val="both"/>
        <w:rPr>
          <w:rFonts w:ascii="Times New Roman" w:hAnsi="Times New Roman" w:cs="Times New Roman"/>
          <w:b/>
          <w:szCs w:val="24"/>
        </w:rPr>
      </w:pPr>
      <w:r>
        <w:rPr>
          <w:rFonts w:ascii="Times New Roman" w:hAnsi="Times New Roman" w:cs="Times New Roman"/>
          <w:b/>
          <w:szCs w:val="24"/>
        </w:rPr>
        <w:t>Specialization</w:t>
      </w:r>
    </w:p>
    <w:p w14:paraId="26536049">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pPr>
        <w:spacing w:after="0"/>
        <w:jc w:val="both"/>
        <w:rPr>
          <w:rFonts w:ascii="Times New Roman" w:hAnsi="Times New Roman" w:cs="Times New Roman"/>
          <w:szCs w:val="24"/>
        </w:rPr>
      </w:pPr>
    </w:p>
    <w:p w14:paraId="3BDE4D76">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pPr>
        <w:spacing w:after="0"/>
        <w:jc w:val="both"/>
        <w:rPr>
          <w:rFonts w:ascii="Times New Roman" w:hAnsi="Times New Roman" w:cs="Times New Roman"/>
          <w:szCs w:val="24"/>
        </w:rPr>
      </w:pPr>
    </w:p>
    <w:p w14:paraId="11C44391">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3160C3CE">
      <w:pPr>
        <w:spacing w:after="0"/>
        <w:jc w:val="both"/>
        <w:rPr>
          <w:rFonts w:ascii="Times New Roman" w:hAnsi="Times New Roman" w:cs="Times New Roman"/>
          <w:szCs w:val="24"/>
        </w:rPr>
      </w:pPr>
    </w:p>
    <w:p w14:paraId="68447D2A">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2336" behindDoc="0" locked="0" layoutInCell="1" allowOverlap="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 xmlns:a="http://schemas.openxmlformats.org/drawingml/2006/main">
                  <a:graphicData uri="http://schemas.microsoft.com/office/word/2010/wordprocessingShape">
                    <wps:wsp>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pPr>
                              <w:jc w:val="center"/>
                            </w:pPr>
                            <w:r>
                              <w:t>Player</w:t>
                            </w:r>
                          </w:p>
                          <w:p w14:paraId="3A6D1002">
                            <w:pPr>
                              <w:jc w:val="center"/>
                            </w:pPr>
                            <w:r>
                              <w:t>PlayerID, FName, LName, Age, DateofBirth, email, contact_no</w:t>
                            </w:r>
                          </w:p>
                          <w:p w14:paraId="050BEDA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52.5pt;margin-top:2.65pt;height:120.5pt;width:79.5pt;mso-wrap-distance-bottom:0pt;mso-wrap-distance-left:9pt;mso-wrap-distance-right:9pt;mso-wrap-distance-top:0pt;z-index:251662336;v-text-anchor:middle;mso-width-relative:page;mso-height-relative:page;" fillcolor="#4F81BD [3204]" filled="t" stroked="t" coordsize="21600,21600" o:gfxdata="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qrrDZAAAACQEAAA8AAAAAAAAAAQAgAAAAIgAAAGRycy9k&#10;b3ducmV2LnhtbFBLAQIUABQAAAAIAIdO4kD0/nIjcwIAAA0FAAAOAAAAAAAAAAEAIAAAACgBAABk&#10;cnMvZTJvRG9jLnhtbFBLBQYAAAAABgAGAFkBAAANBgAAAAA=&#10;">
                <v:fill on="t" focussize="0,0"/>
                <v:stroke weight="2pt" color="#385D8A [3204]" joinstyle="round"/>
                <v:imagedata o:title=""/>
                <o:lock v:ext="edit" aspectratio="f"/>
                <v:textbox>
                  <w:txbxContent>
                    <w:p w14:paraId="42FE8CD1">
                      <w:pPr>
                        <w:jc w:val="center"/>
                      </w:pPr>
                      <w:r>
                        <w:t>Player</w:t>
                      </w:r>
                    </w:p>
                    <w:p w14:paraId="3A6D1002">
                      <w:pPr>
                        <w:jc w:val="center"/>
                      </w:pPr>
                      <w:r>
                        <w:t>PlayerID, FName, LName, Age, DateofBirth, email, contact_no</w:t>
                      </w:r>
                    </w:p>
                    <w:p w14:paraId="050BEDA7">
                      <w:pPr>
                        <w:jc w:val="center"/>
                      </w:pPr>
                    </w:p>
                  </w:txbxContent>
                </v:textbox>
                <w10:wrap type="square"/>
              </v:rect>
            </w:pict>
          </mc:Fallback>
        </mc:AlternateContent>
      </w:r>
    </w:p>
    <w:p w14:paraId="2682B177">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3360" behindDoc="0" locked="0" layoutInCell="1" allowOverlap="1">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51.45pt;margin-top:11.75pt;height:0.75pt;width:80.25pt;z-index:251663360;mso-width-relative:page;mso-height-relative:page;" filled="f" stroked="t" coordsize="21600,21600" o:gfxdata="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iP8zbYAAAACQEAAA8A&#10;AAAAAAAAAQAgAAAAIgAAAGRycy9kb3ducmV2LnhtbFBLAQIUABQAAAAIAIdO4kBnBmG13gEAANkD&#10;AAAOAAAAAAAAAAEAIAAAACcBAABkcnMvZTJvRG9jLnhtbFBLBQYAAAAABgAGAFkBAAB3BQAAAAA=&#10;">
                <v:fill on="f" focussize="0,0"/>
                <v:stroke color="#000000 [3200]" joinstyle="round"/>
                <v:imagedata o:title=""/>
                <o:lock v:ext="edit" aspectratio="f"/>
              </v:line>
            </w:pict>
          </mc:Fallback>
        </mc:AlternateContent>
      </w:r>
    </w:p>
    <w:p w14:paraId="7EDEE9B5">
      <w:pPr>
        <w:spacing w:after="0"/>
        <w:jc w:val="both"/>
        <w:rPr>
          <w:rFonts w:ascii="Times New Roman" w:hAnsi="Times New Roman" w:cs="Times New Roman"/>
          <w:szCs w:val="24"/>
        </w:rPr>
      </w:pPr>
    </w:p>
    <w:p w14:paraId="48B8CFE5">
      <w:pPr>
        <w:spacing w:after="0"/>
        <w:jc w:val="both"/>
        <w:rPr>
          <w:rFonts w:ascii="Times New Roman" w:hAnsi="Times New Roman" w:cs="Times New Roman"/>
          <w:szCs w:val="24"/>
        </w:rPr>
      </w:pPr>
    </w:p>
    <w:p w14:paraId="750C69DE">
      <w:pPr>
        <w:spacing w:after="0"/>
        <w:jc w:val="both"/>
        <w:rPr>
          <w:rFonts w:ascii="Times New Roman" w:hAnsi="Times New Roman" w:cs="Times New Roman"/>
          <w:szCs w:val="24"/>
        </w:rPr>
      </w:pPr>
    </w:p>
    <w:p w14:paraId="78465624">
      <w:pPr>
        <w:spacing w:after="0"/>
        <w:jc w:val="both"/>
        <w:rPr>
          <w:rFonts w:ascii="Times New Roman" w:hAnsi="Times New Roman" w:cs="Times New Roman"/>
          <w:szCs w:val="24"/>
        </w:rPr>
      </w:pPr>
    </w:p>
    <w:p w14:paraId="3D63A3E1">
      <w:pPr>
        <w:spacing w:after="0"/>
        <w:jc w:val="both"/>
        <w:rPr>
          <w:rFonts w:ascii="Times New Roman" w:hAnsi="Times New Roman" w:cs="Times New Roman"/>
          <w:szCs w:val="24"/>
        </w:rPr>
      </w:pPr>
    </w:p>
    <w:p w14:paraId="3292D1DF">
      <w:pPr>
        <w:spacing w:after="0"/>
        <w:jc w:val="both"/>
        <w:rPr>
          <w:rFonts w:ascii="Times New Roman" w:hAnsi="Times New Roman" w:cs="Times New Roman"/>
          <w:szCs w:val="24"/>
        </w:rPr>
      </w:pPr>
    </w:p>
    <w:p w14:paraId="458A1767">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8480" behindDoc="0" locked="0" layoutInCell="1" allowOverlap="1">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 xmlns:a="http://schemas.openxmlformats.org/drawingml/2006/main">
                  <a:graphicData uri="http://schemas.microsoft.com/office/word/2010/wordprocessingShape">
                    <wps:wsp>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129pt;margin-top:4.35pt;height:40.5pt;width:54pt;z-index:251668480;mso-width-relative:page;mso-height-relative:page;" filled="f" stroked="t" coordsize="21600,21600" o:gfxdata="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g&#10;Bdsy1gAAAAgBAAAPAAAAAAAAAAEAIAAAACIAAABkcnMvZG93bnJldi54bWxQSwECFAAUAAAACACH&#10;TuJA5/gZC+0BAADkAwAADgAAAAAAAAABACAAAAAlAQAAZHJzL2Uyb0RvYy54bWxQSwUGAAAAAAYA&#10;BgBZAQAAhAUAAAAA&#10;">
                <v:fill on="f" focussize="0,0"/>
                <v:stroke color="#000000 [3200]" joinstyle="round"/>
                <v:imagedata o:title=""/>
                <o:lock v:ext="edit" aspectratio="f"/>
              </v:line>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69504" behindDoc="0" locked="0" layoutInCell="1" allowOverlap="1">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 xmlns:a="http://schemas.openxmlformats.org/drawingml/2006/main">
                  <a:graphicData uri="http://schemas.microsoft.com/office/word/2010/wordprocessingShape">
                    <wps:wsp>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10pt;margin-top:5.1pt;height:38.25pt;width:48pt;z-index:251669504;mso-width-relative:page;mso-height-relative:page;" filled="f" stroked="t" coordsize="21600,21600" o:gfxdata="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jf4b31gAAAAkB&#10;AAAPAAAAAAAAAAEAIAAAACIAAABkcnMvZG93bnJldi54bWxQSwECFAAUAAAACACHTuJAGgZvlOQB&#10;AADcAwAADgAAAAAAAAABACAAAAAlAQAAZHJzL2Uyb0RvYy54bWxQSwUGAAAAAAYABgBZAQAAewUA&#10;AAAA&#10;">
                <v:fill on="f" focussize="0,0"/>
                <v:stroke color="#000000 [3200]" joinstyle="round"/>
                <v:imagedata o:title=""/>
                <o:lock v:ext="edit" aspectratio="f"/>
              </v:line>
            </w:pict>
          </mc:Fallback>
        </mc:AlternateContent>
      </w:r>
    </w:p>
    <w:p w14:paraId="5DB09785">
      <w:pPr>
        <w:spacing w:after="0"/>
        <w:jc w:val="both"/>
        <w:rPr>
          <w:rFonts w:ascii="Times New Roman" w:hAnsi="Times New Roman" w:cs="Times New Roman"/>
          <w:szCs w:val="24"/>
        </w:rPr>
      </w:pPr>
    </w:p>
    <w:p w14:paraId="5AB19FA2">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5408" behindDoc="0" locked="0" layoutInCell="1" allowOverlap="1">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 xmlns:a="http://schemas.openxmlformats.org/drawingml/2006/main">
                  <a:graphicData uri="http://schemas.microsoft.com/office/word/2010/wordprocessingShape">
                    <wps:wsp>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pPr>
                              <w:jc w:val="center"/>
                            </w:pPr>
                            <w:r>
                              <w:t>Bowler</w:t>
                            </w:r>
                          </w:p>
                          <w:p w14:paraId="29B5F8BC">
                            <w:pPr>
                              <w:jc w:val="center"/>
                            </w:pPr>
                            <w:r>
                              <w:t>Bowler_ID</w:t>
                            </w:r>
                          </w:p>
                          <w:p w14:paraId="45140C4E">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221.25pt;margin-top:15.15pt;height:79.5pt;width:79.5pt;mso-wrap-distance-bottom:0pt;mso-wrap-distance-left:9pt;mso-wrap-distance-right:9pt;mso-wrap-distance-top:0pt;z-index:251665408;v-text-anchor:middle;mso-width-relative:page;mso-height-relative:page;" fillcolor="#4F81BD [3204]" filled="t" stroked="t" coordsize="21600,21600" o:gfxdata="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BfsBnZAAAACgEAAA8AAAAAAAAAAQAgAAAAIgAAAGRycy9kb3du&#10;cmV2LnhtbFBLAQIUABQAAAAIAIdO4kD2uWAZcAIAAA8FAAAOAAAAAAAAAAEAIAAAACgBAABkcnMv&#10;ZTJvRG9jLnhtbFBLBQYAAAAABgAGAFkBAAAKBgAAAAA=&#10;">
                <v:fill on="t" focussize="0,0"/>
                <v:stroke weight="2pt" color="#385D8A [3204]" joinstyle="round"/>
                <v:imagedata o:title=""/>
                <o:lock v:ext="edit" aspectratio="f"/>
                <v:textbox>
                  <w:txbxContent>
                    <w:p w14:paraId="35A8D9BD">
                      <w:pPr>
                        <w:jc w:val="center"/>
                      </w:pPr>
                      <w:r>
                        <w:t>Bowler</w:t>
                      </w:r>
                    </w:p>
                    <w:p w14:paraId="29B5F8BC">
                      <w:pPr>
                        <w:jc w:val="center"/>
                      </w:pPr>
                      <w:r>
                        <w:t>Bowler_ID</w:t>
                      </w:r>
                    </w:p>
                    <w:p w14:paraId="45140C4E">
                      <w:pPr>
                        <w:jc w:val="center"/>
                      </w:pPr>
                      <w:r>
                        <w:t>Bowling_avg</w:t>
                      </w:r>
                    </w:p>
                  </w:txbxContent>
                </v:textbox>
                <w10:wrap type="square"/>
              </v:rect>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64384" behindDoc="0" locked="0" layoutInCell="1" allowOverlap="1">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 xmlns:a="http://schemas.openxmlformats.org/drawingml/2006/main">
                  <a:graphicData uri="http://schemas.microsoft.com/office/word/2010/wordprocessingShape">
                    <wps:wsp>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pPr>
                              <w:jc w:val="center"/>
                            </w:pPr>
                            <w:r>
                              <w:t>Batsman</w:t>
                            </w:r>
                          </w:p>
                          <w:p w14:paraId="12869B61">
                            <w:pPr>
                              <w:jc w:val="center"/>
                            </w:pPr>
                            <w:r>
                              <w:t>Batsman_ID</w:t>
                            </w:r>
                          </w:p>
                          <w:p w14:paraId="51039A06">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87.75pt;margin-top:14.15pt;height:79.5pt;width:79.5pt;mso-wrap-distance-bottom:0pt;mso-wrap-distance-left:9pt;mso-wrap-distance-right:9pt;mso-wrap-distance-top:0pt;z-index:251664384;v-text-anchor:middle;mso-width-relative:page;mso-height-relative:page;" fillcolor="#4F81BD [3204]" filled="t" stroked="t" coordsize="21600,21600" o:gfxdata="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u24GjZAAAACgEAAA8AAAAAAAAAAQAgAAAAIgAAAGRycy9kb3du&#10;cmV2LnhtbFBLAQIUABQAAAAIAIdO4kAb5ghrcAIAAA8FAAAOAAAAAAAAAAEAIAAAACgBAABkcnMv&#10;ZTJvRG9jLnhtbFBLBQYAAAAABgAGAFkBAAAKBgAAAAA=&#10;">
                <v:fill on="t" focussize="0,0"/>
                <v:stroke weight="2pt" color="#385D8A [3204]" joinstyle="round"/>
                <v:imagedata o:title=""/>
                <o:lock v:ext="edit" aspectratio="f"/>
                <v:textbox>
                  <w:txbxContent>
                    <w:p w14:paraId="2D28D52B">
                      <w:pPr>
                        <w:jc w:val="center"/>
                      </w:pPr>
                      <w:r>
                        <w:t>Batsman</w:t>
                      </w:r>
                    </w:p>
                    <w:p w14:paraId="12869B61">
                      <w:pPr>
                        <w:jc w:val="center"/>
                      </w:pPr>
                      <w:r>
                        <w:t>Batsman_ID</w:t>
                      </w:r>
                    </w:p>
                    <w:p w14:paraId="51039A06">
                      <w:pPr>
                        <w:jc w:val="center"/>
                      </w:pPr>
                      <w:r>
                        <w:t>Batting_avg</w:t>
                      </w:r>
                    </w:p>
                  </w:txbxContent>
                </v:textbox>
                <w10:wrap type="square"/>
              </v:rect>
            </w:pict>
          </mc:Fallback>
        </mc:AlternateContent>
      </w:r>
    </w:p>
    <w:p w14:paraId="6B45ED47">
      <w:pPr>
        <w:spacing w:after="0"/>
        <w:jc w:val="both"/>
        <w:rPr>
          <w:rFonts w:ascii="Times New Roman" w:hAnsi="Times New Roman" w:cs="Times New Roman"/>
          <w:szCs w:val="24"/>
        </w:rPr>
      </w:pPr>
    </w:p>
    <w:p w14:paraId="74ACBE6B">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6432" behindDoc="0" locked="0" layoutInCell="1" allowOverlap="1">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1.25pt;margin-top:10.25pt;height:0.75pt;width:80.25pt;z-index:251666432;mso-width-relative:page;mso-height-relative:page;" filled="f" stroked="t" coordsize="21600,21600" o:gfxdata="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kR7sbXAAAACQEAAA8A&#10;AAAAAAAAAQAgAAAAIgAAAGRycy9kb3ducmV2LnhtbFBLAQIUABQAAAAIAIdO4kDnuIxg3wEAANsD&#10;AAAOAAAAAAAAAAEAIAAAACYBAABkcnMvZTJvRG9jLnhtbFBLBQYAAAAABgAGAFkBAAB3BQAAAAA=&#10;">
                <v:fill on="f" focussize="0,0"/>
                <v:stroke color="#000000 [3200]" joinstyle="round"/>
                <v:imagedata o:title=""/>
                <o:lock v:ext="edit" aspectratio="f"/>
              </v:line>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67456" behindDoc="0" locked="0" layoutInCell="1" allowOverlap="1">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7.75pt;margin-top:8.25pt;height:0.75pt;width:80.25pt;z-index:251667456;mso-width-relative:page;mso-height-relative:page;" filled="f" stroked="t" coordsize="21600,21600" o:gfxdata="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NGfA31AAAAAkBAAAPAAAA&#10;AAAAAAEAIAAAACIAAABkcnMvZG93bnJldi54bWxQSwECFAAUAAAACACHTuJAvjI3DuABAADbAwAA&#10;DgAAAAAAAAABACAAAAAjAQAAZHJzL2Uyb0RvYy54bWxQSwUGAAAAAAYABgBZAQAAdQUAAAAA&#10;">
                <v:fill on="f" focussize="0,0"/>
                <v:stroke color="#000000 [3200]" joinstyle="round"/>
                <v:imagedata o:title=""/>
                <o:lock v:ext="edit" aspectratio="f"/>
              </v:line>
            </w:pict>
          </mc:Fallback>
        </mc:AlternateContent>
      </w:r>
    </w:p>
    <w:p w14:paraId="2211F201">
      <w:pPr>
        <w:spacing w:after="0"/>
        <w:jc w:val="both"/>
        <w:rPr>
          <w:rFonts w:ascii="Times New Roman" w:hAnsi="Times New Roman" w:cs="Times New Roman"/>
          <w:szCs w:val="24"/>
        </w:rPr>
      </w:pPr>
    </w:p>
    <w:p w14:paraId="257DCFD4">
      <w:pPr>
        <w:spacing w:after="0"/>
        <w:jc w:val="both"/>
        <w:rPr>
          <w:rFonts w:ascii="Times New Roman" w:hAnsi="Times New Roman" w:cs="Times New Roman"/>
          <w:szCs w:val="24"/>
        </w:rPr>
      </w:pPr>
    </w:p>
    <w:p w14:paraId="669ACC15">
      <w:pPr>
        <w:spacing w:after="0"/>
        <w:jc w:val="both"/>
        <w:rPr>
          <w:rFonts w:ascii="Times New Roman" w:hAnsi="Times New Roman" w:cs="Times New Roman"/>
          <w:szCs w:val="24"/>
        </w:rPr>
      </w:pPr>
    </w:p>
    <w:p w14:paraId="5B943A30">
      <w:pPr>
        <w:spacing w:after="0"/>
        <w:jc w:val="both"/>
        <w:rPr>
          <w:rFonts w:ascii="Times New Roman" w:hAnsi="Times New Roman" w:cs="Times New Roman"/>
          <w:szCs w:val="24"/>
        </w:rPr>
      </w:pPr>
    </w:p>
    <w:p w14:paraId="6089273E">
      <w:pPr>
        <w:spacing w:after="0"/>
        <w:jc w:val="both"/>
        <w:rPr>
          <w:rFonts w:ascii="Times New Roman" w:hAnsi="Times New Roman" w:cs="Times New Roman"/>
          <w:szCs w:val="24"/>
        </w:rPr>
      </w:pPr>
    </w:p>
    <w:p w14:paraId="08B34D45">
      <w:pPr>
        <w:spacing w:after="0"/>
        <w:jc w:val="both"/>
        <w:rPr>
          <w:rFonts w:ascii="Times New Roman" w:hAnsi="Times New Roman" w:cs="Times New Roman"/>
          <w:szCs w:val="24"/>
        </w:rPr>
      </w:pPr>
    </w:p>
    <w:p w14:paraId="61A7F814">
      <w:pPr>
        <w:spacing w:after="0"/>
        <w:jc w:val="both"/>
        <w:rPr>
          <w:rFonts w:ascii="Times New Roman" w:hAnsi="Times New Roman" w:eastAsia="Times New Roman" w:cs="Times New Roman"/>
          <w:b/>
          <w:szCs w:val="24"/>
        </w:rPr>
      </w:pPr>
      <w:r>
        <w:rPr>
          <w:rFonts w:ascii="Times New Roman" w:hAnsi="Times New Roman" w:eastAsia="Times New Roman" w:cs="Times New Roman"/>
          <w:b/>
          <w:szCs w:val="24"/>
        </w:rPr>
        <w:t>2. c Find the domain of the attribute and perform check constraint to the applicable.</w:t>
      </w:r>
    </w:p>
    <w:p w14:paraId="03E4F0F5">
      <w:pPr>
        <w:spacing w:after="0"/>
        <w:jc w:val="both"/>
        <w:rPr>
          <w:rFonts w:ascii="Times New Roman" w:hAnsi="Times New Roman" w:cs="Times New Roman"/>
          <w:szCs w:val="24"/>
        </w:rPr>
      </w:pPr>
    </w:p>
    <w:p w14:paraId="00FCAABE">
      <w:pPr>
        <w:spacing w:after="0"/>
        <w:jc w:val="both"/>
        <w:rPr>
          <w:rFonts w:ascii="Times New Roman" w:hAnsi="Times New Roman" w:cs="Times New Roman"/>
          <w:szCs w:val="24"/>
        </w:rPr>
      </w:pPr>
      <w:r>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pPr>
        <w:spacing w:after="0"/>
        <w:jc w:val="both"/>
        <w:rPr>
          <w:rFonts w:ascii="Times New Roman" w:hAnsi="Times New Roman" w:cs="Times New Roman"/>
          <w:szCs w:val="24"/>
        </w:rPr>
      </w:pPr>
    </w:p>
    <w:p w14:paraId="3CAB68B9">
      <w:pPr>
        <w:spacing w:after="0"/>
        <w:jc w:val="both"/>
        <w:rPr>
          <w:rFonts w:ascii="Times New Roman" w:hAnsi="Times New Roman" w:cs="Times New Roman"/>
          <w:szCs w:val="24"/>
        </w:rPr>
      </w:pPr>
      <w:r>
        <w:rPr>
          <w:rFonts w:ascii="Times New Roman" w:hAnsi="Times New Roman" w:cs="Times New Roman"/>
          <w:szCs w:val="24"/>
        </w:rPr>
        <w:t>Finding the domain of the "age" attribute:</w:t>
      </w:r>
    </w:p>
    <w:p w14:paraId="16DD5F8B">
      <w:pPr>
        <w:spacing w:after="0"/>
        <w:jc w:val="both"/>
        <w:rPr>
          <w:rFonts w:ascii="Times New Roman" w:hAnsi="Times New Roman" w:cs="Times New Roman"/>
          <w:szCs w:val="24"/>
        </w:rPr>
      </w:pPr>
      <w:r>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pPr>
        <w:spacing w:after="0"/>
        <w:jc w:val="both"/>
        <w:rPr>
          <w:rFonts w:ascii="Times New Roman" w:hAnsi="Times New Roman" w:cs="Times New Roman"/>
          <w:szCs w:val="24"/>
        </w:rPr>
      </w:pPr>
    </w:p>
    <w:p w14:paraId="384DB6BC">
      <w:pPr>
        <w:spacing w:after="0"/>
        <w:jc w:val="both"/>
        <w:rPr>
          <w:rFonts w:ascii="Times New Roman" w:hAnsi="Times New Roman" w:cs="Times New Roman"/>
          <w:szCs w:val="24"/>
        </w:rPr>
      </w:pPr>
      <w:r>
        <w:rPr>
          <w:rFonts w:ascii="Times New Roman" w:hAnsi="Times New Roman" w:cs="Times New Roman"/>
          <w:szCs w:val="24"/>
        </w:rPr>
        <w:t>Check constraint to enforce the domain:</w:t>
      </w:r>
    </w:p>
    <w:p w14:paraId="18682F01">
      <w:pPr>
        <w:spacing w:after="0"/>
        <w:jc w:val="both"/>
        <w:rPr>
          <w:rFonts w:ascii="Times New Roman" w:hAnsi="Times New Roman" w:cs="Times New Roman"/>
          <w:szCs w:val="24"/>
        </w:rPr>
      </w:pPr>
      <w:r>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pPr>
        <w:spacing w:after="0"/>
        <w:jc w:val="both"/>
        <w:rPr>
          <w:rFonts w:ascii="Times New Roman" w:hAnsi="Times New Roman" w:cs="Times New Roman"/>
          <w:szCs w:val="24"/>
        </w:rPr>
      </w:pPr>
      <w:r>
        <w:rPr>
          <w:rFonts w:ascii="Times New Roman" w:hAnsi="Times New Roman" w:cs="Times New Roman"/>
          <w:szCs w:val="24"/>
        </w:rPr>
        <w:t>Suppose your database schema language is SQL, here's an example of how you can add the check constraint:</w:t>
      </w:r>
    </w:p>
    <w:p w14:paraId="7D45BD7F">
      <w:pPr>
        <w:spacing w:after="0"/>
        <w:jc w:val="both"/>
        <w:rPr>
          <w:rFonts w:ascii="Times New Roman" w:hAnsi="Times New Roman" w:cs="Times New Roman"/>
          <w:b/>
          <w:szCs w:val="24"/>
        </w:rPr>
      </w:pPr>
    </w:p>
    <w:p w14:paraId="7783B5D5">
      <w:pPr>
        <w:spacing w:after="0"/>
        <w:jc w:val="both"/>
        <w:rPr>
          <w:rFonts w:ascii="Times New Roman" w:hAnsi="Times New Roman" w:cs="Times New Roman"/>
          <w:b/>
          <w:szCs w:val="24"/>
        </w:rPr>
      </w:pPr>
      <w:r>
        <w:rPr>
          <w:rFonts w:ascii="Times New Roman" w:hAnsi="Times New Roman" w:cs="Times New Roman"/>
          <w:b/>
          <w:szCs w:val="24"/>
        </w:rPr>
        <w:t>SQL&gt; ALTER TABLE Player ADD CONSTRAINT check_con CHECK (age&gt;= 20);</w:t>
      </w:r>
    </w:p>
    <w:p w14:paraId="12E3A099">
      <w:pPr>
        <w:spacing w:after="0"/>
        <w:jc w:val="both"/>
        <w:rPr>
          <w:rFonts w:ascii="Times New Roman" w:hAnsi="Times New Roman" w:cs="Times New Roman"/>
          <w:b/>
          <w:szCs w:val="24"/>
        </w:rPr>
      </w:pPr>
    </w:p>
    <w:p w14:paraId="4194B691">
      <w:pPr>
        <w:spacing w:after="0"/>
        <w:jc w:val="both"/>
        <w:rPr>
          <w:rFonts w:ascii="Times New Roman" w:hAnsi="Times New Roman" w:cs="Times New Roman"/>
          <w:b/>
          <w:szCs w:val="24"/>
        </w:rPr>
      </w:pPr>
      <w:r>
        <w:rPr>
          <w:rFonts w:ascii="Times New Roman" w:hAnsi="Times New Roman" w:cs="Times New Roman"/>
          <w:b/>
          <w:szCs w:val="24"/>
        </w:rPr>
        <w:t>Table altered.</w:t>
      </w:r>
    </w:p>
    <w:p w14:paraId="012CC03B">
      <w:pPr>
        <w:spacing w:after="0"/>
        <w:jc w:val="both"/>
        <w:rPr>
          <w:rFonts w:ascii="Times New Roman" w:hAnsi="Times New Roman" w:cs="Times New Roman"/>
          <w:b/>
          <w:szCs w:val="24"/>
        </w:rPr>
      </w:pPr>
    </w:p>
    <w:p w14:paraId="2CD74BF6">
      <w:pPr>
        <w:pStyle w:val="13"/>
        <w:spacing w:before="4" w:line="275" w:lineRule="exact"/>
      </w:pPr>
      <w:r>
        <w:rPr>
          <w:b/>
        </w:rPr>
        <w:t xml:space="preserve">2.d </w:t>
      </w:r>
      <w:r>
        <w:t>Rename the relations:</w:t>
      </w:r>
    </w:p>
    <w:p w14:paraId="5A89DC81">
      <w:pPr>
        <w:pStyle w:val="13"/>
        <w:spacing w:before="4" w:line="275" w:lineRule="exact"/>
      </w:pPr>
    </w:p>
    <w:p w14:paraId="75DD38C8">
      <w:pPr>
        <w:pStyle w:val="13"/>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42D8592D">
      <w:pPr>
        <w:pStyle w:val="13"/>
        <w:spacing w:before="4" w:line="275" w:lineRule="exact"/>
        <w:jc w:val="both"/>
      </w:pPr>
    </w:p>
    <w:p w14:paraId="00E1EB64">
      <w:pPr>
        <w:pStyle w:val="13"/>
        <w:spacing w:before="4" w:line="275" w:lineRule="exact"/>
        <w:jc w:val="both"/>
      </w:pPr>
      <w:r>
        <w:t>Here's the syntax for renaming a column in the Table:</w:t>
      </w:r>
    </w:p>
    <w:p w14:paraId="76101F36">
      <w:pPr>
        <w:pStyle w:val="13"/>
        <w:spacing w:before="4" w:line="275" w:lineRule="exact"/>
        <w:jc w:val="both"/>
      </w:pPr>
    </w:p>
    <w:p w14:paraId="638A4A2F">
      <w:pPr>
        <w:pStyle w:val="13"/>
        <w:spacing w:before="4" w:line="275" w:lineRule="exact"/>
        <w:jc w:val="both"/>
      </w:pPr>
      <w:r>
        <w:t>SQL&gt; Alter table Umpire RENAME column contact_no TO phone_no;</w:t>
      </w:r>
    </w:p>
    <w:p w14:paraId="4B4CE449">
      <w:pPr>
        <w:pStyle w:val="13"/>
        <w:spacing w:before="4" w:line="275" w:lineRule="exact"/>
        <w:jc w:val="both"/>
      </w:pPr>
    </w:p>
    <w:p w14:paraId="5FDE9DFB">
      <w:pPr>
        <w:pStyle w:val="13"/>
        <w:spacing w:before="4" w:line="275" w:lineRule="exact"/>
        <w:jc w:val="both"/>
      </w:pPr>
      <w:r>
        <w:t>Table altered.</w:t>
      </w:r>
    </w:p>
    <w:p w14:paraId="7A5FA1BD">
      <w:pPr>
        <w:spacing w:after="0"/>
        <w:jc w:val="both"/>
        <w:rPr>
          <w:rFonts w:ascii="Times New Roman" w:hAnsi="Times New Roman" w:cs="Times New Roman"/>
          <w:szCs w:val="24"/>
        </w:rPr>
      </w:pPr>
    </w:p>
    <w:p w14:paraId="41CCBDA8">
      <w:pPr>
        <w:spacing w:after="0"/>
        <w:jc w:val="both"/>
        <w:rPr>
          <w:rFonts w:ascii="Times New Roman" w:hAnsi="Times New Roman" w:cs="Times New Roman"/>
          <w:szCs w:val="24"/>
        </w:rPr>
      </w:pPr>
      <w:r>
        <w:rPr>
          <w:rFonts w:ascii="Times New Roman" w:hAnsi="Times New Roman" w:cs="Times New Roman"/>
          <w:szCs w:val="24"/>
        </w:rPr>
        <w:t>SQL&gt; DESC Umpire</w:t>
      </w:r>
    </w:p>
    <w:p w14:paraId="6694A262">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6F2666F6">
      <w:pPr>
        <w:spacing w:after="0"/>
        <w:jc w:val="both"/>
        <w:rPr>
          <w:rFonts w:ascii="Times New Roman" w:hAnsi="Times New Roman" w:cs="Times New Roman"/>
          <w:szCs w:val="24"/>
        </w:rPr>
      </w:pPr>
      <w:r>
        <w:rPr>
          <w:rFonts w:ascii="Times New Roman" w:hAnsi="Times New Roman" w:cs="Times New Roman"/>
          <w:szCs w:val="24"/>
        </w:rPr>
        <w:t xml:space="preserve"> ----------------------------------------- -------- ----------------------------</w:t>
      </w:r>
    </w:p>
    <w:p w14:paraId="2F48D1A5">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179F7E89">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5CC60E35">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351BE930">
      <w:pPr>
        <w:spacing w:after="0"/>
        <w:jc w:val="both"/>
        <w:rPr>
          <w:rFonts w:ascii="Times New Roman" w:hAnsi="Times New Roman" w:cs="Times New Roman"/>
          <w:szCs w:val="24"/>
        </w:rPr>
      </w:pPr>
      <w:r>
        <w:rPr>
          <w:rFonts w:ascii="Times New Roman" w:hAnsi="Times New Roman" w:cs="Times New Roman"/>
          <w:szCs w:val="24"/>
        </w:rPr>
        <w:t xml:space="preserve"> AGE                                                NUMBER(5,2)</w:t>
      </w:r>
    </w:p>
    <w:p w14:paraId="0ACD996D">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0C83ACEA">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328D36F8">
      <w:pPr>
        <w:spacing w:after="0"/>
        <w:jc w:val="both"/>
        <w:rPr>
          <w:rFonts w:ascii="Times New Roman" w:hAnsi="Times New Roman" w:cs="Times New Roman"/>
          <w:szCs w:val="24"/>
        </w:rPr>
      </w:pPr>
      <w:r>
        <w:rPr>
          <w:rFonts w:ascii="Times New Roman" w:hAnsi="Times New Roman" w:cs="Times New Roman"/>
          <w:szCs w:val="24"/>
        </w:rPr>
        <w:t xml:space="preserve"> EMAIL                                              VARCHAR2(40)</w:t>
      </w:r>
    </w:p>
    <w:p w14:paraId="6E829724">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22ED321F">
      <w:pPr>
        <w:spacing w:after="0"/>
        <w:jc w:val="both"/>
        <w:rPr>
          <w:rFonts w:ascii="Times New Roman" w:hAnsi="Times New Roman" w:cs="Times New Roman"/>
          <w:szCs w:val="24"/>
        </w:rPr>
      </w:pPr>
    </w:p>
    <w:p w14:paraId="00A8946D">
      <w:pPr>
        <w:spacing w:after="0"/>
        <w:jc w:val="both"/>
        <w:rPr>
          <w:rFonts w:ascii="Times New Roman" w:hAnsi="Times New Roman" w:cs="Times New Roman"/>
          <w:szCs w:val="24"/>
        </w:rPr>
      </w:pPr>
    </w:p>
    <w:p w14:paraId="5E52BFCF">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27955A78">
      <w:pPr>
        <w:spacing w:after="0"/>
        <w:jc w:val="both"/>
        <w:rPr>
          <w:rFonts w:ascii="Times New Roman" w:hAnsi="Times New Roman" w:cs="Times New Roman"/>
          <w:szCs w:val="24"/>
        </w:rPr>
      </w:pPr>
    </w:p>
    <w:p w14:paraId="27BC6C9C">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pPr>
        <w:spacing w:after="0"/>
        <w:jc w:val="both"/>
        <w:rPr>
          <w:rFonts w:ascii="Times New Roman" w:hAnsi="Times New Roman" w:cs="Times New Roman"/>
          <w:szCs w:val="24"/>
        </w:rPr>
      </w:pPr>
    </w:p>
    <w:p w14:paraId="3930C12B">
      <w:pPr>
        <w:pStyle w:val="144"/>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1E6F702F">
      <w:pPr>
        <w:pStyle w:val="144"/>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342F7239">
      <w:pPr>
        <w:jc w:val="both"/>
        <w:rPr>
          <w:rFonts w:ascii="Times New Roman" w:hAnsi="Times New Roman" w:cs="Times New Roman"/>
          <w:szCs w:val="24"/>
        </w:rPr>
      </w:pPr>
    </w:p>
    <w:p w14:paraId="260B3352">
      <w:pPr>
        <w:jc w:val="both"/>
        <w:rPr>
          <w:rFonts w:ascii="Times New Roman" w:hAnsi="Times New Roman" w:cs="Times New Roman"/>
          <w:b/>
          <w:szCs w:val="24"/>
        </w:rPr>
      </w:pPr>
    </w:p>
    <w:p w14:paraId="5DEDCB0A">
      <w:pPr>
        <w:jc w:val="both"/>
        <w:rPr>
          <w:rFonts w:ascii="Times New Roman" w:hAnsi="Times New Roman" w:cs="Times New Roman"/>
          <w:b/>
          <w:szCs w:val="24"/>
        </w:rPr>
      </w:pPr>
    </w:p>
    <w:p w14:paraId="1B3DC28F">
      <w:pPr>
        <w:jc w:val="both"/>
        <w:rPr>
          <w:rFonts w:ascii="Times New Roman" w:hAnsi="Times New Roman" w:cs="Times New Roman"/>
          <w:b/>
          <w:szCs w:val="24"/>
        </w:rPr>
      </w:pPr>
      <w:r>
        <w:rPr>
          <w:rFonts w:ascii="Times New Roman" w:hAnsi="Times New Roman" w:cs="Times New Roman"/>
          <w:b/>
          <w:szCs w:val="24"/>
        </w:rPr>
        <w:t>GRANT:</w:t>
      </w:r>
    </w:p>
    <w:p w14:paraId="2B5DB73A">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pPr>
        <w:jc w:val="both"/>
        <w:rPr>
          <w:rFonts w:ascii="Times New Roman" w:hAnsi="Times New Roman" w:cs="Times New Roman"/>
          <w:b/>
          <w:szCs w:val="24"/>
        </w:rPr>
      </w:pPr>
      <w:r>
        <w:rPr>
          <w:rFonts w:ascii="Times New Roman" w:hAnsi="Times New Roman" w:cs="Times New Roman"/>
          <w:b/>
          <w:szCs w:val="24"/>
        </w:rPr>
        <w:t>SQL&gt; create user Raj identified by kumar;</w:t>
      </w:r>
    </w:p>
    <w:p w14:paraId="657183E4">
      <w:pPr>
        <w:jc w:val="both"/>
        <w:rPr>
          <w:rFonts w:ascii="Times New Roman" w:hAnsi="Times New Roman" w:cs="Times New Roman"/>
          <w:szCs w:val="24"/>
        </w:rPr>
      </w:pPr>
      <w:r>
        <w:rPr>
          <w:rFonts w:ascii="Times New Roman" w:hAnsi="Times New Roman" w:cs="Times New Roman"/>
          <w:szCs w:val="24"/>
        </w:rPr>
        <w:t>User created.</w:t>
      </w:r>
    </w:p>
    <w:p w14:paraId="4EDDA7F4">
      <w:pPr>
        <w:jc w:val="both"/>
        <w:rPr>
          <w:rFonts w:ascii="Times New Roman" w:hAnsi="Times New Roman" w:cs="Times New Roman"/>
          <w:szCs w:val="24"/>
        </w:rPr>
      </w:pPr>
      <w:r>
        <w:rPr>
          <w:rFonts w:ascii="Times New Roman" w:hAnsi="Times New Roman" w:cs="Times New Roman"/>
          <w:szCs w:val="24"/>
        </w:rPr>
        <w:t>SQL&gt; grant resource to raj;</w:t>
      </w:r>
    </w:p>
    <w:p w14:paraId="28812B96">
      <w:pPr>
        <w:jc w:val="both"/>
        <w:rPr>
          <w:rFonts w:ascii="Times New Roman" w:hAnsi="Times New Roman" w:cs="Times New Roman"/>
          <w:szCs w:val="24"/>
        </w:rPr>
      </w:pPr>
      <w:r>
        <w:rPr>
          <w:rFonts w:ascii="Times New Roman" w:hAnsi="Times New Roman" w:cs="Times New Roman"/>
          <w:szCs w:val="24"/>
        </w:rPr>
        <w:t>Grant succeeded.</w:t>
      </w:r>
    </w:p>
    <w:p w14:paraId="7E71DB33">
      <w:pPr>
        <w:jc w:val="both"/>
        <w:rPr>
          <w:rFonts w:ascii="Times New Roman" w:hAnsi="Times New Roman" w:cs="Times New Roman"/>
          <w:szCs w:val="24"/>
        </w:rPr>
      </w:pPr>
      <w:r>
        <w:rPr>
          <w:rFonts w:ascii="Times New Roman" w:hAnsi="Times New Roman" w:cs="Times New Roman"/>
          <w:szCs w:val="24"/>
        </w:rPr>
        <w:t>SQL&gt; grant create session to raj;</w:t>
      </w:r>
    </w:p>
    <w:p w14:paraId="70F33F31">
      <w:pPr>
        <w:jc w:val="both"/>
        <w:rPr>
          <w:rFonts w:ascii="Times New Roman" w:hAnsi="Times New Roman" w:cs="Times New Roman"/>
          <w:szCs w:val="24"/>
        </w:rPr>
      </w:pPr>
      <w:r>
        <w:rPr>
          <w:rFonts w:ascii="Times New Roman" w:hAnsi="Times New Roman" w:cs="Times New Roman"/>
          <w:szCs w:val="24"/>
        </w:rPr>
        <w:t>Grant succeeded.</w:t>
      </w:r>
    </w:p>
    <w:p w14:paraId="3ECC2AD2">
      <w:pPr>
        <w:jc w:val="both"/>
        <w:rPr>
          <w:rFonts w:ascii="Times New Roman" w:hAnsi="Times New Roman" w:cs="Times New Roman"/>
          <w:szCs w:val="24"/>
        </w:rPr>
      </w:pPr>
      <w:r>
        <w:rPr>
          <w:rFonts w:ascii="Times New Roman" w:hAnsi="Times New Roman" w:cs="Times New Roman"/>
          <w:szCs w:val="24"/>
        </w:rPr>
        <w:t>SQL&gt; conn</w:t>
      </w:r>
    </w:p>
    <w:p w14:paraId="3993830C">
      <w:pPr>
        <w:jc w:val="both"/>
        <w:rPr>
          <w:rFonts w:ascii="Times New Roman" w:hAnsi="Times New Roman" w:cs="Times New Roman"/>
          <w:szCs w:val="24"/>
        </w:rPr>
      </w:pPr>
      <w:r>
        <w:rPr>
          <w:rFonts w:ascii="Times New Roman" w:hAnsi="Times New Roman" w:cs="Times New Roman"/>
          <w:szCs w:val="24"/>
        </w:rPr>
        <w:t>Enter user-name: raj</w:t>
      </w:r>
    </w:p>
    <w:p w14:paraId="6B172525">
      <w:pPr>
        <w:jc w:val="both"/>
        <w:rPr>
          <w:rFonts w:ascii="Times New Roman" w:hAnsi="Times New Roman" w:cs="Times New Roman"/>
          <w:szCs w:val="24"/>
        </w:rPr>
      </w:pPr>
      <w:r>
        <w:rPr>
          <w:rFonts w:ascii="Times New Roman" w:hAnsi="Times New Roman" w:cs="Times New Roman"/>
          <w:szCs w:val="24"/>
        </w:rPr>
        <w:t>Enter password:</w:t>
      </w:r>
    </w:p>
    <w:p w14:paraId="71F8E8B6">
      <w:pPr>
        <w:jc w:val="both"/>
        <w:rPr>
          <w:rFonts w:ascii="Times New Roman" w:hAnsi="Times New Roman" w:cs="Times New Roman"/>
          <w:szCs w:val="24"/>
        </w:rPr>
      </w:pPr>
      <w:r>
        <w:rPr>
          <w:rFonts w:ascii="Times New Roman" w:hAnsi="Times New Roman" w:cs="Times New Roman"/>
          <w:szCs w:val="24"/>
        </w:rPr>
        <w:t>Connected.</w:t>
      </w:r>
    </w:p>
    <w:p w14:paraId="75047A16">
      <w:pPr>
        <w:jc w:val="both"/>
        <w:rPr>
          <w:rFonts w:ascii="Times New Roman" w:hAnsi="Times New Roman" w:cs="Times New Roman"/>
          <w:szCs w:val="24"/>
        </w:rPr>
      </w:pPr>
      <w:r>
        <w:rPr>
          <w:rFonts w:ascii="Times New Roman" w:hAnsi="Times New Roman" w:cs="Times New Roman"/>
          <w:szCs w:val="24"/>
        </w:rPr>
        <w:t>SQL&gt; create table emp(eno number,ename varchar(10));</w:t>
      </w:r>
    </w:p>
    <w:p w14:paraId="47CC9474">
      <w:pPr>
        <w:jc w:val="both"/>
        <w:rPr>
          <w:rFonts w:ascii="Times New Roman" w:hAnsi="Times New Roman" w:cs="Times New Roman"/>
          <w:szCs w:val="24"/>
        </w:rPr>
      </w:pPr>
      <w:r>
        <w:rPr>
          <w:rFonts w:ascii="Times New Roman" w:hAnsi="Times New Roman" w:cs="Times New Roman"/>
          <w:szCs w:val="24"/>
        </w:rPr>
        <w:t>Table created.</w:t>
      </w:r>
    </w:p>
    <w:p w14:paraId="0E6806BA">
      <w:pPr>
        <w:jc w:val="both"/>
        <w:rPr>
          <w:rFonts w:ascii="Times New Roman" w:hAnsi="Times New Roman" w:cs="Times New Roman"/>
          <w:szCs w:val="24"/>
        </w:rPr>
      </w:pPr>
      <w:r>
        <w:rPr>
          <w:rFonts w:ascii="Times New Roman" w:hAnsi="Times New Roman" w:cs="Times New Roman"/>
          <w:szCs w:val="24"/>
        </w:rPr>
        <w:t>SQL&gt; conn system/manager</w:t>
      </w:r>
    </w:p>
    <w:p w14:paraId="47D6C637">
      <w:pPr>
        <w:jc w:val="both"/>
        <w:rPr>
          <w:rFonts w:ascii="Times New Roman" w:hAnsi="Times New Roman" w:cs="Times New Roman"/>
          <w:szCs w:val="24"/>
        </w:rPr>
      </w:pPr>
      <w:r>
        <w:rPr>
          <w:rFonts w:ascii="Times New Roman" w:hAnsi="Times New Roman" w:cs="Times New Roman"/>
          <w:szCs w:val="24"/>
        </w:rPr>
        <w:t>Connected.</w:t>
      </w:r>
    </w:p>
    <w:p w14:paraId="157F121C">
      <w:pPr>
        <w:jc w:val="both"/>
        <w:rPr>
          <w:rFonts w:ascii="Times New Roman" w:hAnsi="Times New Roman" w:cs="Times New Roman"/>
          <w:szCs w:val="24"/>
        </w:rPr>
      </w:pPr>
      <w:r>
        <w:rPr>
          <w:rFonts w:ascii="Times New Roman" w:hAnsi="Times New Roman" w:cs="Times New Roman"/>
          <w:szCs w:val="24"/>
        </w:rPr>
        <w:t>SQL&gt; grant all on Umpire to Raj;</w:t>
      </w:r>
    </w:p>
    <w:p w14:paraId="46E685C0">
      <w:pPr>
        <w:jc w:val="both"/>
        <w:rPr>
          <w:rFonts w:ascii="Times New Roman" w:hAnsi="Times New Roman" w:cs="Times New Roman"/>
          <w:szCs w:val="24"/>
        </w:rPr>
      </w:pPr>
      <w:r>
        <w:rPr>
          <w:rFonts w:ascii="Times New Roman" w:hAnsi="Times New Roman" w:cs="Times New Roman"/>
          <w:szCs w:val="24"/>
        </w:rPr>
        <w:t>Grant succeeded.</w:t>
      </w:r>
    </w:p>
    <w:p w14:paraId="14A5FED4">
      <w:pPr>
        <w:jc w:val="both"/>
        <w:rPr>
          <w:rFonts w:ascii="Times New Roman" w:hAnsi="Times New Roman" w:cs="Times New Roman"/>
          <w:szCs w:val="24"/>
        </w:rPr>
      </w:pPr>
    </w:p>
    <w:p w14:paraId="3F2DC9F5">
      <w:pPr>
        <w:jc w:val="both"/>
        <w:rPr>
          <w:rFonts w:ascii="Times New Roman" w:hAnsi="Times New Roman" w:cs="Times New Roman"/>
          <w:szCs w:val="24"/>
        </w:rPr>
      </w:pPr>
    </w:p>
    <w:p w14:paraId="5AA985A8">
      <w:pPr>
        <w:jc w:val="both"/>
        <w:rPr>
          <w:rFonts w:ascii="Times New Roman" w:hAnsi="Times New Roman" w:cs="Times New Roman"/>
          <w:szCs w:val="24"/>
        </w:rPr>
      </w:pPr>
    </w:p>
    <w:p w14:paraId="34796D13">
      <w:pPr>
        <w:jc w:val="both"/>
        <w:rPr>
          <w:rFonts w:ascii="Times New Roman" w:hAnsi="Times New Roman" w:cs="Times New Roman"/>
          <w:szCs w:val="24"/>
        </w:rPr>
      </w:pPr>
    </w:p>
    <w:p w14:paraId="315A5316">
      <w:pPr>
        <w:jc w:val="both"/>
        <w:rPr>
          <w:rFonts w:ascii="Times New Roman" w:hAnsi="Times New Roman" w:cs="Times New Roman"/>
          <w:szCs w:val="24"/>
        </w:rPr>
      </w:pPr>
    </w:p>
    <w:p w14:paraId="71323D05">
      <w:pPr>
        <w:jc w:val="both"/>
        <w:rPr>
          <w:rFonts w:ascii="Times New Roman" w:hAnsi="Times New Roman" w:cs="Times New Roman"/>
          <w:szCs w:val="24"/>
        </w:rPr>
      </w:pPr>
    </w:p>
    <w:p w14:paraId="2F5BD457">
      <w:pPr>
        <w:jc w:val="both"/>
        <w:rPr>
          <w:rFonts w:ascii="Times New Roman" w:hAnsi="Times New Roman" w:cs="Times New Roman"/>
          <w:szCs w:val="24"/>
        </w:rPr>
      </w:pPr>
    </w:p>
    <w:p w14:paraId="70EDDA41">
      <w:pPr>
        <w:jc w:val="both"/>
        <w:rPr>
          <w:rFonts w:ascii="Times New Roman" w:hAnsi="Times New Roman" w:cs="Times New Roman"/>
          <w:szCs w:val="24"/>
        </w:rPr>
      </w:pPr>
    </w:p>
    <w:p w14:paraId="6FDAE8D8">
      <w:pPr>
        <w:jc w:val="both"/>
        <w:rPr>
          <w:rFonts w:ascii="Times New Roman" w:hAnsi="Times New Roman" w:cs="Times New Roman"/>
          <w:szCs w:val="24"/>
        </w:rPr>
      </w:pPr>
    </w:p>
    <w:p w14:paraId="3C23A2C6">
      <w:pPr>
        <w:jc w:val="both"/>
        <w:rPr>
          <w:rFonts w:ascii="Times New Roman" w:hAnsi="Times New Roman" w:cs="Times New Roman"/>
          <w:b/>
          <w:bCs/>
          <w:szCs w:val="24"/>
        </w:rPr>
      </w:pPr>
      <w:r>
        <w:rPr>
          <w:rFonts w:ascii="Times New Roman" w:hAnsi="Times New Roman" w:cs="Times New Roman"/>
          <w:b/>
          <w:bCs/>
          <w:szCs w:val="24"/>
        </w:rPr>
        <w:t>Result:</w:t>
      </w:r>
    </w:p>
    <w:p w14:paraId="3E286CF5">
      <w:pPr>
        <w:jc w:val="both"/>
        <w:rPr>
          <w:rFonts w:ascii="Times New Roman" w:hAnsi="Times New Roman" w:cs="Times New Roman"/>
          <w:szCs w:val="24"/>
        </w:rPr>
      </w:pPr>
      <w:r>
        <w:rPr>
          <w:rFonts w:ascii="Times New Roman" w:hAnsi="Times New Roman" w:cs="Times New Roman"/>
          <w:szCs w:val="24"/>
        </w:rPr>
        <w:t>Thus the Hierarchical model and Network model has been successfully created.</w:t>
      </w:r>
    </w:p>
    <w:p w14:paraId="3EDC00D2">
      <w:pPr>
        <w:spacing w:after="0"/>
        <w:jc w:val="both"/>
        <w:rPr>
          <w:rFonts w:ascii="Times New Roman" w:hAnsi="Times New Roman" w:cs="Times New Roman"/>
          <w:b/>
        </w:rPr>
      </w:pPr>
    </w:p>
    <w:p w14:paraId="191847CA">
      <w:pPr>
        <w:spacing w:after="0"/>
        <w:jc w:val="both"/>
        <w:rPr>
          <w:rFonts w:ascii="Times New Roman" w:hAnsi="Times New Roman" w:cs="Times New Roman"/>
          <w:b/>
        </w:rPr>
      </w:pPr>
    </w:p>
    <w:p w14:paraId="402689DE"/>
    <w:p w14:paraId="2183E836"/>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7AF6">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7337250"/>
    <w:multiLevelType w:val="multilevel"/>
    <w:tmpl w:val="0733725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121C8C"/>
    <w:rsid w:val="0015074B"/>
    <w:rsid w:val="00163AFF"/>
    <w:rsid w:val="00176D2D"/>
    <w:rsid w:val="001D7960"/>
    <w:rsid w:val="00264DE1"/>
    <w:rsid w:val="0029639D"/>
    <w:rsid w:val="002E00A0"/>
    <w:rsid w:val="002E6DF9"/>
    <w:rsid w:val="002F532D"/>
    <w:rsid w:val="00326F90"/>
    <w:rsid w:val="00376C1E"/>
    <w:rsid w:val="00396403"/>
    <w:rsid w:val="003D2FFC"/>
    <w:rsid w:val="004565D5"/>
    <w:rsid w:val="004A1225"/>
    <w:rsid w:val="004F37FD"/>
    <w:rsid w:val="00515698"/>
    <w:rsid w:val="006411F2"/>
    <w:rsid w:val="0066337F"/>
    <w:rsid w:val="006C335B"/>
    <w:rsid w:val="006F1245"/>
    <w:rsid w:val="00727977"/>
    <w:rsid w:val="007B7D2A"/>
    <w:rsid w:val="008262CD"/>
    <w:rsid w:val="00826549"/>
    <w:rsid w:val="008A4592"/>
    <w:rsid w:val="00925FC8"/>
    <w:rsid w:val="009B77E4"/>
    <w:rsid w:val="00AA1D8D"/>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F41827"/>
    <w:rsid w:val="00F537B4"/>
    <w:rsid w:val="00FC693F"/>
    <w:rsid w:val="00FD7D44"/>
    <w:rsid w:val="3C0F24B1"/>
    <w:rsid w:val="42E559C6"/>
    <w:rsid w:val="44E469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basedOn w:val="1"/>
    <w:semiHidden/>
    <w:unhideWhenUsed/>
    <w:uiPriority w:val="99"/>
    <w:rPr>
      <w:rFonts w:ascii="Times New Roman" w:hAnsi="Times New Roman"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link w:val="165"/>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 w:type="character" w:customStyle="1" w:styleId="165">
    <w:name w:val="List Paragraph Char"/>
    <w:link w:val="144"/>
    <w:qFormat/>
    <w:locked/>
    <w:uiPriority w:val="34"/>
    <w:rPr>
      <w:sz w:val="24"/>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1124</Words>
  <Characters>6413</Characters>
  <Lines>53</Lines>
  <Paragraphs>15</Paragraphs>
  <TotalTime>1</TotalTime>
  <ScaleCrop>false</ScaleCrop>
  <LinksUpToDate>false</LinksUpToDate>
  <CharactersWithSpaces>7522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2025-10-31T14:56:00Z</dcterms:created>
  <dc:creator>python-docx</dc:creator>
  <dc:description>generated by python-docx</dc:description>
  <cp:lastModifiedBy>Gopi Naveen</cp:lastModifiedBy>
  <cp:lastPrinted>2025-10-15T00:45:00Z</cp:lastPrinted>
  <dcterms:modified xsi:type="dcterms:W3CDTF">2025-11-02T05:07:45Z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3F65194159E04E6BB01DDAC5CA6468D1_13</vt:lpwstr>
  </property>
</Properties>
</file>