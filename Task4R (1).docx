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- 4 REPORT</w:t>
      </w:r>
    </w:p>
    <w:p w14:paraId="636470EE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VTU29</w:t>
            </w:r>
            <w:r>
              <w:rPr>
                <w:rFonts w:hint="default"/>
                <w:highlight w:val="yellow"/>
                <w:lang w:val="en-US"/>
              </w:rPr>
              <w:t>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24UECS0</w:t>
            </w:r>
            <w:r>
              <w:rPr>
                <w:rFonts w:hint="default"/>
                <w:highlight w:val="yellow"/>
                <w:lang w:val="en-US"/>
              </w:rPr>
              <w:t>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52285AD3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049FC7D0">
      <w:pPr>
        <w:pStyle w:val="13"/>
        <w:ind w:left="530"/>
      </w:pPr>
      <w:r>
        <w:tab/>
      </w: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00C13355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</w:t>
      </w:r>
    </w:p>
    <w:p w14:paraId="0EDB0346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03193B2C">
      <w:pPr>
        <w:pStyle w:val="13"/>
        <w:widowControl w:val="0"/>
        <w:numPr>
          <w:ilvl w:val="0"/>
          <w:numId w:val="7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 w14:paraId="79FFC270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>
      <w:pPr>
        <w:pStyle w:val="145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To retrieve the teamid, boardid, teamname, and playername for a particular playerid given.</w:t>
      </w:r>
    </w:p>
    <w:p w14:paraId="5BCD55BB">
      <w:pPr>
        <w:jc w:val="both"/>
        <w:rPr>
          <w:rFonts w:ascii="Times New Roman" w:hAnsi="Times New Roman" w:eastAsia="Times New Roman" w:cs="Times New Roman"/>
          <w:szCs w:val="24"/>
        </w:rPr>
      </w:pPr>
    </w:p>
    <w:p w14:paraId="6F5ECD35">
      <w:pPr>
        <w:jc w:val="both"/>
        <w:rPr>
          <w:rFonts w:ascii="Times New Roman" w:hAnsi="Times New Roman" w:cs="Times New Roman"/>
          <w:szCs w:val="24"/>
        </w:rPr>
      </w:pPr>
    </w:p>
    <w:p w14:paraId="22F36823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 w14:paraId="6EEEC02F">
      <w:pPr>
        <w:pStyle w:val="13"/>
        <w:spacing w:line="274" w:lineRule="exact"/>
      </w:pPr>
    </w:p>
    <w:p w14:paraId="584FB120">
      <w:pPr>
        <w:pStyle w:val="13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>
      <w:pPr>
        <w:pStyle w:val="13"/>
        <w:spacing w:line="274" w:lineRule="exact"/>
        <w:jc w:val="both"/>
      </w:pPr>
    </w:p>
    <w:p w14:paraId="4C8EF685">
      <w:pPr>
        <w:pStyle w:val="13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23942901">
      <w:pPr>
        <w:pStyle w:val="13"/>
        <w:spacing w:line="274" w:lineRule="exact"/>
        <w:jc w:val="both"/>
      </w:pPr>
    </w:p>
    <w:tbl>
      <w:tblPr>
        <w:tblStyle w:val="12"/>
        <w:tblW w:w="958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1509"/>
        <w:gridCol w:w="2208"/>
        <w:gridCol w:w="2116"/>
        <w:gridCol w:w="2441"/>
      </w:tblGrid>
      <w:tr w14:paraId="7C27C80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5F5D94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DC22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D22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1856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696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14:paraId="7549489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D3151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D7FD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E5A0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0D9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788D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1</w:t>
            </w:r>
          </w:p>
        </w:tc>
      </w:tr>
      <w:tr w14:paraId="39773A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771BFD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8600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817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D3CF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9BDE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04FD50C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E15F7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C074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F25C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8082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2C712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59E0962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5111FA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78A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0AC5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1859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FAE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1E80054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7EC24E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FFB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E1C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DD8C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21FE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2</w:t>
            </w:r>
          </w:p>
        </w:tc>
      </w:tr>
      <w:tr w14:paraId="0C1254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056DB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CB4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B33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65E2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5D5A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7CB774C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639697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EC8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EB60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A41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DAB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6A77A5B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50816B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C40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A967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0A652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7B64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6FBD33E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B1D4FF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1CBE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89C4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0731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6AFEC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  <w:tr w14:paraId="1ED7552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87DA2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EEF9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9984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4507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E8E5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>
      <w:pPr>
        <w:pStyle w:val="13"/>
        <w:spacing w:line="274" w:lineRule="exact"/>
      </w:pPr>
    </w:p>
    <w:p w14:paraId="7A99DE4C">
      <w:pPr>
        <w:pStyle w:val="13"/>
        <w:spacing w:line="274" w:lineRule="exact"/>
      </w:pPr>
    </w:p>
    <w:p w14:paraId="7BF208AF">
      <w:pPr>
        <w:pStyle w:val="13"/>
        <w:spacing w:line="274" w:lineRule="exact"/>
      </w:pPr>
    </w:p>
    <w:p w14:paraId="0F44242D">
      <w:pPr>
        <w:pStyle w:val="13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442C9CE7">
      <w:pPr>
        <w:pStyle w:val="13"/>
        <w:spacing w:line="274" w:lineRule="exact"/>
        <w:rPr>
          <w:spacing w:val="-1"/>
        </w:rPr>
      </w:pPr>
    </w:p>
    <w:p w14:paraId="7E8C197D">
      <w:pPr>
        <w:pStyle w:val="13"/>
        <w:spacing w:line="274" w:lineRule="exact"/>
        <w:jc w:val="both"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 w14:paraId="5FBACCDD">
      <w:pPr>
        <w:pStyle w:val="13"/>
        <w:spacing w:line="274" w:lineRule="exact"/>
        <w:jc w:val="both"/>
      </w:pPr>
    </w:p>
    <w:tbl>
      <w:tblPr>
        <w:tblStyle w:val="12"/>
        <w:tblW w:w="8700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8"/>
        <w:gridCol w:w="4892"/>
      </w:tblGrid>
      <w:tr w14:paraId="3E93B66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C522F4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B727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14:paraId="0A7AB2C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3CA09A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0286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>
      <w:pPr>
        <w:pStyle w:val="13"/>
        <w:spacing w:line="274" w:lineRule="exact"/>
        <w:jc w:val="both"/>
        <w:rPr>
          <w:spacing w:val="-1"/>
        </w:rPr>
      </w:pPr>
    </w:p>
    <w:p w14:paraId="550C3A31">
      <w:pPr>
        <w:pStyle w:val="13"/>
        <w:spacing w:line="274" w:lineRule="exact"/>
      </w:pPr>
    </w:p>
    <w:p w14:paraId="51215F5D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 w14:paraId="08544C67">
      <w:pPr>
        <w:pStyle w:val="13"/>
        <w:spacing w:line="274" w:lineRule="exact"/>
      </w:pPr>
    </w:p>
    <w:p w14:paraId="2503C830">
      <w:pPr>
        <w:pStyle w:val="13"/>
        <w:spacing w:line="274" w:lineRule="exact"/>
      </w:pPr>
      <w:r>
        <w:t>SQL&gt; select * from team where teamID in (select mr.teamID from match_result mr left join team t on mr.teamId=t.teamID where mr.result='Win');</w:t>
      </w:r>
    </w:p>
    <w:p w14:paraId="1D2398D4">
      <w:pPr>
        <w:pStyle w:val="13"/>
        <w:spacing w:line="274" w:lineRule="exact"/>
      </w:pPr>
    </w:p>
    <w:tbl>
      <w:tblPr>
        <w:tblStyle w:val="12"/>
        <w:tblW w:w="993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1369"/>
        <w:gridCol w:w="2173"/>
        <w:gridCol w:w="2037"/>
        <w:gridCol w:w="2793"/>
      </w:tblGrid>
      <w:tr w14:paraId="063F43A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AACA1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8B73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99C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32436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0CFC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10D3F21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13596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88D7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7128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E7CC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6309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14:paraId="59C7737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DFA59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22A4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E19C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0A61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17B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292390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3A4753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19D8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599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AA2D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7047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>
      <w:pPr>
        <w:pStyle w:val="13"/>
        <w:spacing w:line="274" w:lineRule="exact"/>
      </w:pPr>
    </w:p>
    <w:p w14:paraId="130ADE7D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players and match details of players who are above 25 years old.</w:t>
      </w:r>
    </w:p>
    <w:p w14:paraId="230612CA">
      <w:pPr>
        <w:pStyle w:val="13"/>
        <w:spacing w:line="274" w:lineRule="exact"/>
      </w:pPr>
    </w:p>
    <w:p w14:paraId="3B0B9DC2">
      <w:pPr>
        <w:pStyle w:val="13"/>
        <w:spacing w:line="274" w:lineRule="exact"/>
        <w:jc w:val="both"/>
      </w:pPr>
      <w:r>
        <w:t>SQL&gt; SELECT p.PlayerID, p.FName AS PlayerName, p.Age, m.MatchID, m.match_Date, m.Time1, m.Result FROM Player p, match m where p.playerID in(select playerID from player where age&gt;25);</w:t>
      </w:r>
    </w:p>
    <w:p w14:paraId="47AFF52A">
      <w:pPr>
        <w:pStyle w:val="13"/>
        <w:spacing w:line="274" w:lineRule="exact"/>
        <w:jc w:val="both"/>
      </w:pPr>
    </w:p>
    <w:tbl>
      <w:tblPr>
        <w:tblStyle w:val="12"/>
        <w:tblW w:w="9304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1564"/>
        <w:gridCol w:w="664"/>
        <w:gridCol w:w="1219"/>
        <w:gridCol w:w="1647"/>
        <w:gridCol w:w="928"/>
        <w:gridCol w:w="1939"/>
      </w:tblGrid>
      <w:tr w14:paraId="621F98C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5D365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B22B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EADC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D7E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B07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F4CD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3F23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14:paraId="115ADBD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1349C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C1A0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0188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8ADA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BDB7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FCD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7F2C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3B14A43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5B0E4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0817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306B3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4C66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C8BA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55F0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B6A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14:paraId="556978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1EC431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5DDC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93B9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0AB4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8D52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6491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F681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2559A71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A3BC6E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B59F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68FA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2B5F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AAD1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E998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4B1E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14:paraId="41BEC49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6BCB6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8565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5FD2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CE8F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D2A0A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AEF3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870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>
      <w:pPr>
        <w:pStyle w:val="13"/>
        <w:spacing w:line="274" w:lineRule="exact"/>
        <w:jc w:val="both"/>
      </w:pPr>
    </w:p>
    <w:p w14:paraId="770B6AD6">
      <w:pPr>
        <w:pStyle w:val="13"/>
        <w:spacing w:line="274" w:lineRule="exact"/>
      </w:pPr>
    </w:p>
    <w:p w14:paraId="0C0E7873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 w14:paraId="222F8C0D">
      <w:pPr>
        <w:pStyle w:val="13"/>
        <w:spacing w:line="274" w:lineRule="exact"/>
      </w:pPr>
    </w:p>
    <w:p w14:paraId="151C9203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Style w:val="12"/>
        <w:tblW w:w="9793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396"/>
        <w:gridCol w:w="1689"/>
        <w:gridCol w:w="2688"/>
        <w:gridCol w:w="2509"/>
      </w:tblGrid>
      <w:tr w14:paraId="0E47D9A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41A34E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CB4D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2B96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EA244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3F76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285AADF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75B96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6872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8C8C6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3616C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ED5ECD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14:paraId="7AD072B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9D0F8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DD3EC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E192E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8DF17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345F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14:paraId="6A9C877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9CEC49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84EC8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359D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BACBB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E7146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14:paraId="3282AB9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2067FF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7A0A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B584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55575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C4AE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>
      <w:pPr>
        <w:jc w:val="both"/>
        <w:rPr>
          <w:rFonts w:ascii="Times New Roman" w:hAnsi="Times New Roman" w:cs="Times New Roman"/>
          <w:szCs w:val="24"/>
        </w:rPr>
      </w:pPr>
    </w:p>
    <w:p w14:paraId="608AFC4C">
      <w:pPr>
        <w:jc w:val="both"/>
        <w:rPr>
          <w:rFonts w:ascii="Times New Roman" w:hAnsi="Times New Roman" w:cs="Times New Roman"/>
          <w:szCs w:val="24"/>
        </w:rPr>
      </w:pPr>
    </w:p>
    <w:p w14:paraId="4EFDE5FF">
      <w:pPr>
        <w:pStyle w:val="145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To retrieve the teamid, boardid, teamname, and playername for a particular playerid given.</w:t>
      </w:r>
    </w:p>
    <w:p w14:paraId="7D6D412C">
      <w:pPr>
        <w:jc w:val="both"/>
        <w:rPr>
          <w:rFonts w:ascii="Times New Roman" w:hAnsi="Times New Roman" w:cs="Times New Roman"/>
          <w:szCs w:val="24"/>
        </w:rPr>
      </w:pPr>
    </w:p>
    <w:p w14:paraId="636A378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Style w:val="12"/>
        <w:tblW w:w="945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2290"/>
        <w:gridCol w:w="2769"/>
        <w:gridCol w:w="1970"/>
      </w:tblGrid>
      <w:tr w14:paraId="6A8F0F0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CE0603F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951EA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84F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87F79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14:paraId="753E659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D41A4F1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17A0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26B00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FDBC2">
            <w:pPr>
              <w:spacing w:before="300" w:after="300" w:line="240" w:lineRule="auto"/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>
      <w:pPr>
        <w:jc w:val="both"/>
        <w:rPr>
          <w:rFonts w:ascii="Times New Roman" w:hAnsi="Times New Roman" w:cs="Times New Roman"/>
          <w:szCs w:val="24"/>
        </w:rPr>
      </w:pPr>
    </w:p>
    <w:p w14:paraId="2F99382E">
      <w:pPr>
        <w:jc w:val="both"/>
        <w:rPr>
          <w:rFonts w:ascii="Times New Roman" w:hAnsi="Times New Roman" w:cs="Times New Roman"/>
          <w:szCs w:val="24"/>
        </w:rPr>
      </w:pPr>
    </w:p>
    <w:p w14:paraId="240D1175">
      <w:pPr>
        <w:rPr>
          <w:rFonts w:ascii="Times New Roman" w:hAnsi="Times New Roman" w:cs="Times New Roman"/>
          <w:szCs w:val="24"/>
        </w:rPr>
      </w:pPr>
    </w:p>
    <w:p w14:paraId="246379B1">
      <w:pPr>
        <w:rPr>
          <w:rFonts w:ascii="Times New Roman" w:hAnsi="Times New Roman" w:cs="Times New Roman"/>
          <w:szCs w:val="24"/>
        </w:rPr>
      </w:pPr>
    </w:p>
    <w:p w14:paraId="17403A05">
      <w:pPr>
        <w:rPr>
          <w:rFonts w:ascii="Times New Roman" w:hAnsi="Times New Roman" w:cs="Times New Roman"/>
          <w:szCs w:val="24"/>
        </w:rPr>
      </w:pPr>
    </w:p>
    <w:p w14:paraId="15FE8692">
      <w:pPr>
        <w:rPr>
          <w:rFonts w:ascii="Times New Roman" w:hAnsi="Times New Roman" w:cs="Times New Roman"/>
          <w:szCs w:val="24"/>
        </w:rPr>
      </w:pPr>
    </w:p>
    <w:p w14:paraId="607D3DB8">
      <w:pPr>
        <w:rPr>
          <w:rFonts w:ascii="Times New Roman" w:hAnsi="Times New Roman" w:cs="Times New Roman"/>
          <w:szCs w:val="24"/>
        </w:rPr>
      </w:pPr>
    </w:p>
    <w:p w14:paraId="3FB59BE7">
      <w:pPr>
        <w:rPr>
          <w:rFonts w:ascii="Times New Roman" w:hAnsi="Times New Roman" w:cs="Times New Roman"/>
          <w:szCs w:val="24"/>
        </w:rPr>
      </w:pPr>
    </w:p>
    <w:p w14:paraId="352AC183">
      <w:pPr>
        <w:rPr>
          <w:rFonts w:ascii="Times New Roman" w:hAnsi="Times New Roman" w:cs="Times New Roman"/>
          <w:szCs w:val="24"/>
        </w:rPr>
      </w:pPr>
    </w:p>
    <w:p w14:paraId="444E9B34">
      <w:pPr>
        <w:rPr>
          <w:rFonts w:ascii="Times New Roman" w:hAnsi="Times New Roman" w:cs="Times New Roman"/>
          <w:szCs w:val="24"/>
        </w:rPr>
      </w:pPr>
    </w:p>
    <w:p w14:paraId="16A4E0DA">
      <w:pPr>
        <w:rPr>
          <w:rFonts w:ascii="Times New Roman" w:hAnsi="Times New Roman" w:cs="Times New Roman"/>
          <w:szCs w:val="24"/>
        </w:rPr>
      </w:pPr>
    </w:p>
    <w:p w14:paraId="4E52BF32">
      <w:pPr>
        <w:rPr>
          <w:rFonts w:ascii="Times New Roman" w:hAnsi="Times New Roman" w:cs="Times New Roman"/>
          <w:szCs w:val="24"/>
        </w:rPr>
      </w:pPr>
    </w:p>
    <w:p w14:paraId="577DBD40">
      <w:pPr>
        <w:rPr>
          <w:rFonts w:ascii="Times New Roman" w:hAnsi="Times New Roman" w:cs="Times New Roman"/>
          <w:szCs w:val="24"/>
        </w:rPr>
      </w:pPr>
    </w:p>
    <w:p w14:paraId="0DD22329">
      <w:pPr>
        <w:rPr>
          <w:rFonts w:ascii="Times New Roman" w:hAnsi="Times New Roman" w:cs="Times New Roman"/>
          <w:szCs w:val="24"/>
        </w:rPr>
      </w:pPr>
    </w:p>
    <w:p w14:paraId="519B8661">
      <w:pPr>
        <w:rPr>
          <w:rFonts w:ascii="Times New Roman" w:hAnsi="Times New Roman" w:cs="Times New Roman"/>
          <w:szCs w:val="24"/>
        </w:rPr>
      </w:pPr>
    </w:p>
    <w:p w14:paraId="567F10B4">
      <w:pPr>
        <w:rPr>
          <w:rFonts w:ascii="Times New Roman" w:hAnsi="Times New Roman" w:cs="Times New Roman"/>
          <w:szCs w:val="24"/>
        </w:rPr>
      </w:pPr>
    </w:p>
    <w:p w14:paraId="63B09E95">
      <w:pPr>
        <w:rPr>
          <w:rFonts w:ascii="Times New Roman" w:hAnsi="Times New Roman" w:cs="Times New Roman"/>
          <w:szCs w:val="24"/>
        </w:rPr>
      </w:pPr>
    </w:p>
    <w:p w14:paraId="09C0A821">
      <w:pPr>
        <w:rPr>
          <w:rFonts w:ascii="Times New Roman" w:hAnsi="Times New Roman" w:cs="Times New Roman"/>
          <w:szCs w:val="24"/>
        </w:rPr>
      </w:pPr>
    </w:p>
    <w:p w14:paraId="3EFE9FFA">
      <w:pPr>
        <w:rPr>
          <w:rFonts w:ascii="Times New Roman" w:hAnsi="Times New Roman" w:cs="Times New Roman"/>
          <w:szCs w:val="24"/>
        </w:rPr>
      </w:pPr>
    </w:p>
    <w:p w14:paraId="494C172E">
      <w:pPr>
        <w:rPr>
          <w:rFonts w:ascii="Times New Roman" w:hAnsi="Times New Roman" w:cs="Times New Roman"/>
          <w:szCs w:val="24"/>
        </w:rPr>
      </w:pPr>
    </w:p>
    <w:p w14:paraId="072225FE">
      <w:pPr>
        <w:rPr>
          <w:rFonts w:ascii="Times New Roman" w:hAnsi="Times New Roman" w:cs="Times New Roman"/>
          <w:szCs w:val="24"/>
        </w:rPr>
      </w:pPr>
    </w:p>
    <w:p w14:paraId="4418326D">
      <w:pPr>
        <w:rPr>
          <w:rFonts w:ascii="Times New Roman" w:hAnsi="Times New Roman" w:cs="Times New Roman"/>
          <w:szCs w:val="24"/>
        </w:rPr>
      </w:pPr>
    </w:p>
    <w:p w14:paraId="6F535F6E">
      <w:pPr>
        <w:rPr>
          <w:rFonts w:ascii="Times New Roman" w:hAnsi="Times New Roman" w:cs="Times New Roman"/>
          <w:szCs w:val="24"/>
        </w:rPr>
      </w:pPr>
    </w:p>
    <w:p w14:paraId="6C80E50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Result:</w:t>
      </w:r>
    </w:p>
    <w:p w14:paraId="27DE8D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7E4759D"/>
    <w:multiLevelType w:val="multilevel"/>
    <w:tmpl w:val="07E4759D"/>
    <w:lvl w:ilvl="0" w:tentative="0">
      <w:start w:val="1"/>
      <w:numFmt w:val="decimal"/>
      <w:lvlText w:val="%1."/>
      <w:lvlJc w:val="left"/>
      <w:pPr>
        <w:ind w:left="1096" w:hanging="240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240ACB"/>
    <w:multiLevelType w:val="multilevel"/>
    <w:tmpl w:val="0B240ACB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F9D6929"/>
    <w:multiLevelType w:val="multilevel"/>
    <w:tmpl w:val="2F9D692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04F64DAE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573</Words>
  <Characters>3267</Characters>
  <Lines>27</Lines>
  <Paragraphs>7</Paragraphs>
  <TotalTime>1</TotalTime>
  <ScaleCrop>false</ScaleCrop>
  <LinksUpToDate>false</LinksUpToDate>
  <CharactersWithSpaces>3833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2025-10-31T15:01:00Z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2025-11-02T05:08:28Z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