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9468F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3E730F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/>
    <w:p w14:paraId="3800AB21">
      <w:pPr>
        <w:jc w:val="center"/>
      </w:pPr>
      <w:r>
        <w:t>Academic Year: 2025–2026</w:t>
      </w:r>
    </w:p>
    <w:p w14:paraId="0CB1D686">
      <w:pPr>
        <w:jc w:val="center"/>
      </w:pPr>
      <w:r>
        <w:t>SUMMER SEMESTER - SS2526</w:t>
      </w:r>
    </w:p>
    <w:p w14:paraId="1D7F9BBD">
      <w:r>
        <w:br w:type="textWrapping"/>
      </w:r>
      <w:r>
        <w:t>Course Code</w:t>
      </w:r>
      <w:r>
        <w:tab/>
      </w:r>
      <w:r>
        <w:t>: 10211CS207</w:t>
      </w:r>
    </w:p>
    <w:p w14:paraId="438658F5">
      <w:r>
        <w:t>Course Name</w:t>
      </w:r>
      <w:r>
        <w:tab/>
      </w:r>
      <w:r>
        <w:t>: Database Management Systems</w:t>
      </w:r>
    </w:p>
    <w:p w14:paraId="140F8ACB">
      <w:r>
        <w:t>Slot No</w:t>
      </w:r>
      <w:r>
        <w:tab/>
      </w:r>
      <w:r>
        <w:t>:  S4L5</w:t>
      </w:r>
      <w:r>
        <w:br w:type="textWrapping"/>
      </w:r>
    </w:p>
    <w:p w14:paraId="334C54C7">
      <w:pPr>
        <w:pStyle w:val="38"/>
      </w:pPr>
      <w:r>
        <w:t>DBMS TASK - 3 REPORT</w:t>
      </w:r>
    </w:p>
    <w:p w14:paraId="4A8C2E94">
      <w:pPr>
        <w:rPr>
          <w:rFonts w:ascii="Times New Roman" w:hAnsi="Times New Roman" w:cs="Times New Roman"/>
          <w:b/>
          <w:szCs w:val="24"/>
        </w:rPr>
      </w:pPr>
      <w:r>
        <w:rPr>
          <w:sz w:val="28"/>
          <w:szCs w:val="24"/>
        </w:rPr>
        <w:t xml:space="preserve">Title: </w:t>
      </w:r>
      <w:r>
        <w:rPr>
          <w:rFonts w:ascii="Times New Roman" w:hAnsi="Times New Roman" w:cs="Times New Roman"/>
          <w:bCs/>
          <w:szCs w:val="24"/>
        </w:rPr>
        <w:t>Using</w:t>
      </w:r>
      <w:r>
        <w:rPr>
          <w:rFonts w:ascii="Times New Roman" w:hAnsi="Times New Roman" w:cs="Times New Roman"/>
          <w:bCs/>
          <w:spacing w:val="-2"/>
          <w:szCs w:val="24"/>
        </w:rPr>
        <w:t xml:space="preserve"> </w:t>
      </w:r>
      <w:r>
        <w:rPr>
          <w:rFonts w:ascii="Times New Roman" w:hAnsi="Times New Roman" w:cs="Times New Roman"/>
          <w:bCs/>
          <w:szCs w:val="24"/>
        </w:rPr>
        <w:t>Clauses,</w:t>
      </w:r>
      <w:r>
        <w:rPr>
          <w:rFonts w:ascii="Times New Roman" w:hAnsi="Times New Roman" w:cs="Times New Roman"/>
          <w:bCs/>
          <w:spacing w:val="-2"/>
          <w:szCs w:val="24"/>
        </w:rPr>
        <w:t xml:space="preserve"> </w:t>
      </w:r>
      <w:r>
        <w:rPr>
          <w:rFonts w:ascii="Times New Roman" w:hAnsi="Times New Roman" w:cs="Times New Roman"/>
          <w:bCs/>
          <w:szCs w:val="24"/>
        </w:rPr>
        <w:t>Operators</w:t>
      </w:r>
      <w:r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>
        <w:rPr>
          <w:rFonts w:ascii="Times New Roman" w:hAnsi="Times New Roman" w:cs="Times New Roman"/>
          <w:bCs/>
          <w:szCs w:val="24"/>
        </w:rPr>
        <w:t>and Functions</w:t>
      </w:r>
      <w:r>
        <w:rPr>
          <w:rFonts w:ascii="Times New Roman" w:hAnsi="Times New Roman" w:cs="Times New Roman"/>
          <w:bCs/>
          <w:spacing w:val="-6"/>
          <w:szCs w:val="24"/>
        </w:rPr>
        <w:t xml:space="preserve"> </w:t>
      </w:r>
      <w:r>
        <w:rPr>
          <w:rFonts w:ascii="Times New Roman" w:hAnsi="Times New Roman" w:cs="Times New Roman"/>
          <w:bCs/>
          <w:szCs w:val="24"/>
        </w:rPr>
        <w:t>in</w:t>
      </w:r>
      <w:r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>
        <w:rPr>
          <w:rFonts w:ascii="Times New Roman" w:hAnsi="Times New Roman" w:cs="Times New Roman"/>
          <w:bCs/>
          <w:szCs w:val="24"/>
        </w:rPr>
        <w:t>queries</w:t>
      </w:r>
    </w:p>
    <w:p w14:paraId="125D37A1"/>
    <w:p w14:paraId="1D2BCD18">
      <w:r>
        <w:t>Submitted by:</w:t>
      </w:r>
      <w:r>
        <w:br w:type="textWrapping"/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 w14:paraId="6E089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</w:tcPr>
          <w:p w14:paraId="3467CEA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14:paraId="2DE3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vAlign w:val="bottom"/>
          </w:tcPr>
          <w:p w14:paraId="5BCD6B29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rFonts w:hint="default"/>
                <w:highlight w:val="yellow"/>
                <w:lang w:val="en-US"/>
              </w:rPr>
              <w:t>VTU29937</w:t>
            </w:r>
          </w:p>
        </w:tc>
        <w:tc>
          <w:tcPr>
            <w:tcW w:w="2468" w:type="dxa"/>
            <w:vAlign w:val="bottom"/>
          </w:tcPr>
          <w:p w14:paraId="7294EA52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highlight w:val="yellow"/>
              </w:rPr>
              <w:t>24</w:t>
            </w:r>
            <w:r>
              <w:rPr>
                <w:rFonts w:hint="default"/>
                <w:highlight w:val="yellow"/>
                <w:lang w:val="en-US"/>
              </w:rPr>
              <w:t>UECS0389</w:t>
            </w:r>
          </w:p>
        </w:tc>
        <w:tc>
          <w:tcPr>
            <w:tcW w:w="4809" w:type="dxa"/>
            <w:vAlign w:val="bottom"/>
          </w:tcPr>
          <w:p w14:paraId="55EE313E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rFonts w:hint="default"/>
                <w:highlight w:val="yellow"/>
                <w:lang w:val="en-US"/>
              </w:rPr>
              <w:t>A.Jahnavidevi</w:t>
            </w:r>
            <w:bookmarkStart w:id="0" w:name="_GoBack"/>
            <w:bookmarkEnd w:id="0"/>
          </w:p>
        </w:tc>
      </w:tr>
    </w:tbl>
    <w:p w14:paraId="1C5ED215">
      <w:r>
        <w:br w:type="textWrapping"/>
      </w:r>
    </w:p>
    <w:p w14:paraId="7CAE22F4"/>
    <w:p w14:paraId="3F7FD4BD"/>
    <w:p w14:paraId="2611384B"/>
    <w:p w14:paraId="7DA962B8"/>
    <w:p w14:paraId="663D2600"/>
    <w:p w14:paraId="52E7C343"/>
    <w:p w14:paraId="203AC572"/>
    <w:p w14:paraId="64B4B48E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Using</w:t>
      </w:r>
      <w:r>
        <w:rPr>
          <w:rFonts w:ascii="Times New Roman" w:hAnsi="Times New Roman" w:cs="Times New Roman"/>
          <w:b/>
          <w:spacing w:val="-2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Clauses,</w:t>
      </w:r>
      <w:r>
        <w:rPr>
          <w:rFonts w:ascii="Times New Roman" w:hAnsi="Times New Roman" w:cs="Times New Roman"/>
          <w:b/>
          <w:spacing w:val="-2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Operators</w:t>
      </w:r>
      <w:r>
        <w:rPr>
          <w:rFonts w:ascii="Times New Roman" w:hAnsi="Times New Roman" w:cs="Times New Roman"/>
          <w:b/>
          <w:spacing w:val="-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and Functions</w:t>
      </w:r>
      <w:r>
        <w:rPr>
          <w:rFonts w:ascii="Times New Roman" w:hAnsi="Times New Roman" w:cs="Times New Roman"/>
          <w:b/>
          <w:spacing w:val="-6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in</w:t>
      </w:r>
      <w:r>
        <w:rPr>
          <w:rFonts w:ascii="Times New Roman" w:hAnsi="Times New Roman" w:cs="Times New Roman"/>
          <w:b/>
          <w:spacing w:val="-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queries</w:t>
      </w:r>
    </w:p>
    <w:p w14:paraId="037FA4C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Aim:</w:t>
      </w:r>
    </w:p>
    <w:p w14:paraId="52E00236">
      <w:pPr>
        <w:pStyle w:val="13"/>
        <w:ind w:left="530" w:right="119"/>
        <w:jc w:val="both"/>
      </w:pPr>
      <w:r>
        <w:t>To perform the query processing on databases for different retrieval results of queries using DML,</w:t>
      </w:r>
      <w:r>
        <w:rPr>
          <w:spacing w:val="-57"/>
        </w:rPr>
        <w:t xml:space="preserve"> </w:t>
      </w:r>
      <w:r>
        <w:t>DRL</w:t>
      </w:r>
      <w:r>
        <w:rPr>
          <w:spacing w:val="-3"/>
        </w:rPr>
        <w:t xml:space="preserve"> </w:t>
      </w:r>
      <w:r>
        <w:t>operations using</w:t>
      </w:r>
      <w:r>
        <w:rPr>
          <w:spacing w:val="-1"/>
        </w:rPr>
        <w:t xml:space="preserve"> </w:t>
      </w:r>
      <w:r>
        <w:t>aggregate,</w:t>
      </w:r>
      <w:r>
        <w:rPr>
          <w:spacing w:val="-1"/>
        </w:rPr>
        <w:t xml:space="preserve"> </w:t>
      </w:r>
      <w:r>
        <w:t>date,</w:t>
      </w:r>
      <w:r>
        <w:rPr>
          <w:spacing w:val="-1"/>
        </w:rPr>
        <w:t xml:space="preserve"> </w:t>
      </w:r>
      <w:r>
        <w:t>string,</w:t>
      </w:r>
      <w:r>
        <w:rPr>
          <w:spacing w:val="-1"/>
        </w:rPr>
        <w:t xml:space="preserve"> </w:t>
      </w:r>
      <w:r>
        <w:t>indent</w:t>
      </w:r>
      <w:r>
        <w:rPr>
          <w:spacing w:val="2"/>
        </w:rPr>
        <w:t xml:space="preserve"> </w:t>
      </w:r>
      <w:r>
        <w:t>functions,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clauses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operators.</w:t>
      </w:r>
    </w:p>
    <w:p w14:paraId="76C1AEC0">
      <w:pPr>
        <w:pStyle w:val="145"/>
        <w:widowControl w:val="0"/>
        <w:numPr>
          <w:ilvl w:val="0"/>
          <w:numId w:val="7"/>
        </w:numPr>
        <w:tabs>
          <w:tab w:val="left" w:pos="712"/>
        </w:tabs>
        <w:autoSpaceDE w:val="0"/>
        <w:autoSpaceDN w:val="0"/>
        <w:spacing w:after="0" w:line="274" w:lineRule="exact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retrieve the location of a particular match conducted by its MatchID</w:t>
      </w:r>
    </w:p>
    <w:p w14:paraId="7F59F37B">
      <w:pPr>
        <w:pStyle w:val="13"/>
        <w:widowControl w:val="0"/>
        <w:numPr>
          <w:ilvl w:val="0"/>
          <w:numId w:val="7"/>
        </w:numPr>
        <w:autoSpaceDE w:val="0"/>
        <w:autoSpaceDN w:val="0"/>
        <w:spacing w:after="0" w:line="276" w:lineRule="exact"/>
      </w:pPr>
      <w:r>
        <w:t>To retrieve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Players</w:t>
      </w:r>
      <w:r>
        <w:rPr>
          <w:spacing w:val="-1"/>
        </w:rPr>
        <w:t xml:space="preserve"> </w:t>
      </w:r>
      <w:r>
        <w:t>detail</w:t>
      </w:r>
      <w:r>
        <w:rPr>
          <w:spacing w:val="-1"/>
        </w:rPr>
        <w:t xml:space="preserve"> </w:t>
      </w:r>
      <w:r>
        <w:t>whose name start with ‘A’.</w:t>
      </w:r>
    </w:p>
    <w:p w14:paraId="38DEC014">
      <w:pPr>
        <w:pStyle w:val="13"/>
        <w:widowControl w:val="0"/>
        <w:numPr>
          <w:ilvl w:val="0"/>
          <w:numId w:val="7"/>
        </w:numPr>
        <w:autoSpaceDE w:val="0"/>
        <w:autoSpaceDN w:val="0"/>
        <w:spacing w:before="4" w:after="0" w:line="275" w:lineRule="exact"/>
      </w:pPr>
      <w:r>
        <w:t>Add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column Batting and Bowling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Player</w:t>
      </w:r>
      <w:r>
        <w:rPr>
          <w:spacing w:val="3"/>
        </w:rPr>
        <w:t xml:space="preserve"> </w:t>
      </w:r>
      <w:r>
        <w:t>table.</w:t>
      </w:r>
    </w:p>
    <w:p w14:paraId="547B859F">
      <w:pPr>
        <w:pStyle w:val="13"/>
        <w:widowControl w:val="0"/>
        <w:numPr>
          <w:ilvl w:val="0"/>
          <w:numId w:val="7"/>
        </w:numPr>
        <w:autoSpaceDE w:val="0"/>
        <w:autoSpaceDN w:val="0"/>
        <w:spacing w:after="0" w:line="275" w:lineRule="exact"/>
      </w:pPr>
      <w:r>
        <w:t>To count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right-hand batsman in a team.</w:t>
      </w:r>
    </w:p>
    <w:p w14:paraId="21C2141B">
      <w:pPr>
        <w:pStyle w:val="145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display the CricketBoard details for the BoardIDs 'BID01', 'BID03', and 'BID06'.</w:t>
      </w:r>
    </w:p>
    <w:p w14:paraId="2D8A2681">
      <w:pPr>
        <w:pStyle w:val="145"/>
        <w:widowControl w:val="0"/>
        <w:numPr>
          <w:ilvl w:val="0"/>
          <w:numId w:val="7"/>
        </w:numPr>
        <w:tabs>
          <w:tab w:val="left" w:pos="85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select the names and IDs of players who are left-hand bowlers.</w:t>
      </w:r>
    </w:p>
    <w:p w14:paraId="27F3DC69">
      <w:pPr>
        <w:pStyle w:val="145"/>
        <w:widowControl w:val="0"/>
        <w:numPr>
          <w:ilvl w:val="0"/>
          <w:numId w:val="7"/>
        </w:numPr>
        <w:tabs>
          <w:tab w:val="left" w:pos="89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find the UmpireID of umpires who have not umpired any match</w:t>
      </w:r>
      <w:r>
        <w:rPr>
          <w:rFonts w:ascii="Times New Roman" w:hAnsi="Times New Roman" w:cs="Times New Roman"/>
          <w:spacing w:val="-2"/>
          <w:szCs w:val="24"/>
        </w:rPr>
        <w:t>.</w:t>
      </w:r>
    </w:p>
    <w:p w14:paraId="515B6ECD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BB69354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CricketBoard:</w:t>
      </w:r>
    </w:p>
    <w:tbl>
      <w:tblPr>
        <w:tblStyle w:val="12"/>
        <w:tblW w:w="8057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9"/>
        <w:gridCol w:w="3262"/>
        <w:gridCol w:w="1624"/>
        <w:gridCol w:w="1702"/>
      </w:tblGrid>
      <w:tr w14:paraId="3A8B525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3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63EC3B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E7719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FE72F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8D734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14:paraId="3FE13F8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3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DE1AEC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FA57A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01F30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D4CDA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9988776699</w:t>
            </w:r>
          </w:p>
        </w:tc>
      </w:tr>
      <w:tr w14:paraId="5CD9B14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3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F4FE88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994B6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EDA02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24EE6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9977886699</w:t>
            </w:r>
          </w:p>
        </w:tc>
      </w:tr>
      <w:tr w14:paraId="41EFD53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8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6734A9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021DA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37BD5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Viluppuram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66DB1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9966886699</w:t>
            </w:r>
          </w:p>
        </w:tc>
      </w:tr>
      <w:tr w14:paraId="1B69B1D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3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8D2E92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4879E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78835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Trichy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54130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9955886699</w:t>
            </w:r>
          </w:p>
        </w:tc>
      </w:tr>
      <w:tr w14:paraId="011F1AD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3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0D8E3A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A1F68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7C4F3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Madurai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F8FD6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9944886699</w:t>
            </w:r>
          </w:p>
        </w:tc>
      </w:tr>
      <w:tr w14:paraId="7537402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3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1554E3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A6A95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BA47C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607A0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9933886699</w:t>
            </w:r>
          </w:p>
        </w:tc>
      </w:tr>
      <w:tr w14:paraId="6B42B6C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3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3A4120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552B1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636EF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Selam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A5EB5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9922886699</w:t>
            </w:r>
          </w:p>
        </w:tc>
      </w:tr>
      <w:tr w14:paraId="13E9CC5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3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96BF83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1F42A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4D02A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Tiruppur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6C399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9911886699</w:t>
            </w:r>
          </w:p>
        </w:tc>
      </w:tr>
    </w:tbl>
    <w:p w14:paraId="0B50FCD3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CFFEE9D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Team:</w:t>
      </w:r>
    </w:p>
    <w:tbl>
      <w:tblPr>
        <w:tblStyle w:val="12"/>
        <w:tblW w:w="9441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4"/>
        <w:gridCol w:w="1224"/>
        <w:gridCol w:w="1970"/>
        <w:gridCol w:w="2355"/>
        <w:gridCol w:w="2498"/>
      </w:tblGrid>
      <w:tr w14:paraId="7E44AB9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0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171CD3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DA51B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7E46D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7103D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AC54F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</w:tr>
      <w:tr w14:paraId="29F876D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0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B77EFF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3C9EA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9E7B8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F5B93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D0592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SAMPATH KUMAR</w:t>
            </w:r>
          </w:p>
        </w:tc>
      </w:tr>
      <w:tr w14:paraId="4EEC2E4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0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BF4223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D1B1C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9F288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E2336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DA11D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Y.JOHN</w:t>
            </w:r>
          </w:p>
        </w:tc>
      </w:tr>
      <w:tr w14:paraId="30903B3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6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5B7BE8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14C9A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892DF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B520D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B9B63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CINIL JOHN</w:t>
            </w:r>
          </w:p>
        </w:tc>
      </w:tr>
      <w:tr w14:paraId="0192F50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0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83C81A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6A0E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96E74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344FB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E2D1A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BEN GEORGE</w:t>
            </w:r>
          </w:p>
        </w:tc>
      </w:tr>
      <w:tr w14:paraId="244D495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0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DCEC7E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D8229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B3E44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49677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120B6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K.MUTHU</w:t>
            </w:r>
          </w:p>
        </w:tc>
      </w:tr>
      <w:tr w14:paraId="6766C85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0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40341E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05318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4B1C9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944D9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72064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MANIMARAN</w:t>
            </w:r>
          </w:p>
        </w:tc>
      </w:tr>
      <w:tr w14:paraId="0AB7D69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0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D21DFC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925AB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ADEEC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ADFDC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EE22B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R.SUNILKUMAR</w:t>
            </w:r>
          </w:p>
        </w:tc>
      </w:tr>
      <w:tr w14:paraId="2B2D8FF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0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9B083E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C1D47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01C4D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E9F2A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0EDC7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BARATHI</w:t>
            </w:r>
          </w:p>
        </w:tc>
      </w:tr>
      <w:tr w14:paraId="3E6BC5C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0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DF7AC9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A45AB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38299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A0784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32D6E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SRI HARI</w:t>
            </w:r>
          </w:p>
        </w:tc>
      </w:tr>
      <w:tr w14:paraId="779070E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0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78EEC9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16FE0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1CFE1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D334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B583D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MATHAN</w:t>
            </w:r>
          </w:p>
        </w:tc>
      </w:tr>
    </w:tbl>
    <w:p w14:paraId="7B492469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006DB23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Player:</w:t>
      </w:r>
    </w:p>
    <w:tbl>
      <w:tblPr>
        <w:tblStyle w:val="12"/>
        <w:tblW w:w="11430" w:type="dxa"/>
        <w:tblInd w:w="-126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2"/>
        <w:gridCol w:w="1170"/>
        <w:gridCol w:w="1080"/>
        <w:gridCol w:w="1080"/>
        <w:gridCol w:w="720"/>
        <w:gridCol w:w="908"/>
        <w:gridCol w:w="1080"/>
        <w:gridCol w:w="1260"/>
        <w:gridCol w:w="1440"/>
        <w:gridCol w:w="1080"/>
        <w:gridCol w:w="720"/>
      </w:tblGrid>
      <w:tr w14:paraId="4893902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211A57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0547E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A35C6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1DABB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50AD4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150A2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33A0A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PlayingRole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A73E1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06229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69EF1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Batting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0554D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Bowling</w:t>
            </w:r>
          </w:p>
        </w:tc>
      </w:tr>
      <w:tr w14:paraId="51AA59D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1" w:hRule="atLeast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00DBA7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B6B3E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2094D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Raj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FBA40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CF52F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27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ADB13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29-JUN-1996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7406E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3AE00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rajn@gmail.com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B076D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9191910101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CB958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3364A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left-hand</w:t>
            </w:r>
          </w:p>
        </w:tc>
      </w:tr>
      <w:tr w14:paraId="1CB2AEE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82" w:hRule="atLeast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F45D69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33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4622E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B55BF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Balaji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961C7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CE3C3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9256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4BEFC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3B651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balajid@gmail.com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A1E02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9191910031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1FEB0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87C58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14:paraId="4F7D7F1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1" w:hRule="atLeast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DECB75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42AC9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E4263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Krishna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9A4A5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R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22E75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10BDB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4A93D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162C5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krishnar@gmail.com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B0F1C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9191930103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37709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E8792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right-hand</w:t>
            </w:r>
          </w:p>
        </w:tc>
      </w:tr>
      <w:tr w14:paraId="59C23F4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82" w:hRule="atLeast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C81D48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18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C1F3F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BA015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Kishore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D109B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6E9F6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E5F7E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02-SEP-1998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6334D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ALL ROUNDER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EE649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kishorek@gmail.com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95917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9291930105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FADE0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left-hand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23500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left-hand</w:t>
            </w:r>
          </w:p>
        </w:tc>
      </w:tr>
      <w:tr w14:paraId="453F73D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82" w:hRule="atLeast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C02C17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19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C3D16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4670C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Karthick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6274B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2551B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BC0E1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14-SEP-1998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75DFC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16912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karthickk@gmail.com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CBB0C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9292930107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48B44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39E62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14:paraId="5E91C37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1" w:hRule="atLeast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E4C84E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62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9384C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59D7F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Amar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BE89A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B48A1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23535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21-SEP-1998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407A5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A2E1C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BC7EA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9292930508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5309E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AFE93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14:paraId="373D43A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1" w:hRule="atLeast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904445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102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BF43A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9258E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Akash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69282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G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3532D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ECF69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26-SEP-1999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BCE27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47A58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A5E06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9292930510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9F416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9E33F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14:paraId="1904F6C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82" w:hRule="atLeast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45865B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12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42B20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B3EE1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Premkumar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C1A96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8C54A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98065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13-OCT-1999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37637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EF806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1CF34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9592930517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AD2C0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7DF3F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right-hand</w:t>
            </w:r>
          </w:p>
        </w:tc>
      </w:tr>
      <w:tr w14:paraId="4BDCC6A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1" w:hRule="atLeast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E7C75B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01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BD525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0B96B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Prem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A1A12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B12C4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FBFC4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13-APR-1997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0A05E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90A3F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F0088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9592950517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8451A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3C498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left-hand</w:t>
            </w:r>
          </w:p>
        </w:tc>
      </w:tr>
      <w:tr w14:paraId="1D77221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1" w:hRule="atLeast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FBE115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AC2F8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A8A19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Kali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4B08C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9B75C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015C4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11-APR-2002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3F0B7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A7494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Kalij@gmail.com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B3882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9592950630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7B2C1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56513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14:paraId="133BD34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82" w:hRule="atLeast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E63CE8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61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F6184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0D7D4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Kamalesh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8D17A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A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D1B80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8E24F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21-JUN-2001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2CB63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57A62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Kamalesha@gmail.com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8D691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9592958730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05E2D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DCF8A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14:paraId="3D8C407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1" w:hRule="atLeast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924C52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66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AD114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7CF15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Ganesh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44607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3498D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D8E02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21-JUN-1998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1CF74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479CA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51E3E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9592958790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9FD22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4F055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14:paraId="010D7C3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1" w:hRule="atLeast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891934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303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CC15A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66D7F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Arun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772E9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42275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ED584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6083D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AFC0F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8A1A4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9592958450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1F9E4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085E1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14:paraId="5951878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82" w:hRule="atLeast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D62C26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313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C9291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3A086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Srinivasan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62633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4129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CAD34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17EDC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0A0B3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srinivasann@gmail.com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5C221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9992958450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952E5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1F92D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</w:tbl>
    <w:p w14:paraId="27C9AAE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EAD22DF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Match:</w:t>
      </w:r>
    </w:p>
    <w:tbl>
      <w:tblPr>
        <w:tblStyle w:val="12"/>
        <w:tblW w:w="9594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1"/>
        <w:gridCol w:w="1604"/>
        <w:gridCol w:w="1303"/>
        <w:gridCol w:w="1858"/>
        <w:gridCol w:w="1065"/>
        <w:gridCol w:w="2223"/>
      </w:tblGrid>
      <w:tr w14:paraId="6196A11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7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31FBA8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42932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13D9B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9340A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253AD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4F059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Result</w:t>
            </w:r>
          </w:p>
        </w:tc>
      </w:tr>
      <w:tr w14:paraId="596E5D5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55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AAFA9E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15F0F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CAED3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FBC9A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74B22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E2BCB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TCB01 - WIN</w:t>
            </w:r>
          </w:p>
        </w:tc>
      </w:tr>
      <w:tr w14:paraId="5B237A1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7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9FFE0E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63888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7AA7F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8BB78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0BAFD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65E58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CCB01 - WIN</w:t>
            </w:r>
          </w:p>
        </w:tc>
      </w:tr>
      <w:tr w14:paraId="4455251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7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B1046A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72931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TRIBCB02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82867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6E6A2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EA9CC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8E476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TCB01 - WIN</w:t>
            </w:r>
          </w:p>
        </w:tc>
      </w:tr>
      <w:tr w14:paraId="4DC5A40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55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17CA1E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5CA7E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TRIBCB01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A272E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1FF3D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DA882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A5FC1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TRICB01 - WIN</w:t>
            </w:r>
          </w:p>
        </w:tc>
      </w:tr>
    </w:tbl>
    <w:p w14:paraId="32316825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C752C9C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Ground:</w:t>
      </w:r>
      <w:r>
        <w:rPr>
          <w:rFonts w:ascii="Times New Roman" w:hAnsi="Times New Roman" w:cs="Times New Roman"/>
          <w:b/>
          <w:szCs w:val="24"/>
        </w:rPr>
        <w:br w:type="textWrapping"/>
      </w:r>
    </w:p>
    <w:tbl>
      <w:tblPr>
        <w:tblStyle w:val="12"/>
        <w:tblW w:w="9891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4"/>
        <w:gridCol w:w="1917"/>
        <w:gridCol w:w="1481"/>
        <w:gridCol w:w="2244"/>
        <w:gridCol w:w="1895"/>
      </w:tblGrid>
      <w:tr w14:paraId="4ABC32E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6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63D15F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GroundID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81896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808C2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8EAC2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6F668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Capacity</w:t>
            </w:r>
          </w:p>
        </w:tc>
      </w:tr>
      <w:tr w14:paraId="676CE19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6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0F9080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GID01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B4EA8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6008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Nehru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A0145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381AE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10000</w:t>
            </w:r>
          </w:p>
        </w:tc>
      </w:tr>
      <w:tr w14:paraId="6557AB5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6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717373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GID02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AF3A1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55364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GK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1080D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Coimbatore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2C58C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10000</w:t>
            </w:r>
          </w:p>
        </w:tc>
      </w:tr>
      <w:tr w14:paraId="5AA82EA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6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F5597B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GID03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A99F7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5798B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Sankar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8B2B7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Nellai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0FD69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6000</w:t>
            </w:r>
          </w:p>
        </w:tc>
      </w:tr>
    </w:tbl>
    <w:p w14:paraId="0112A7AB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3B70D48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Umpire:</w:t>
      </w:r>
    </w:p>
    <w:tbl>
      <w:tblPr>
        <w:tblStyle w:val="12"/>
        <w:tblW w:w="8602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7"/>
        <w:gridCol w:w="1190"/>
        <w:gridCol w:w="816"/>
        <w:gridCol w:w="543"/>
        <w:gridCol w:w="1169"/>
        <w:gridCol w:w="897"/>
        <w:gridCol w:w="2079"/>
        <w:gridCol w:w="1149"/>
      </w:tblGrid>
      <w:tr w14:paraId="7303A6C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4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0856BE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89860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E7F08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03E64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A60D3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5574C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6EF8C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4A9A0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14:paraId="5522D8B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4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E220EE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A1F83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Venkatesh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BB9F5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DD564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4A5B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21-JUN-1978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95F38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ABAB8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venkatesh@gmail.com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DF2F3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9665571435</w:t>
            </w:r>
          </w:p>
        </w:tc>
      </w:tr>
      <w:tr w14:paraId="36672F5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4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4E019B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46DD9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Muthukumar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AFC37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EAB5B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4A600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01-JUN-1979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530D5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3394F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mutukumarr@gmail.com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E6200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9665571460</w:t>
            </w:r>
          </w:p>
        </w:tc>
      </w:tr>
      <w:tr w14:paraId="547D022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4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F8F058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UID03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D4C4D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915FE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18DFE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53A47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01-JUN-1983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D8945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BF88C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somuk@gmail.com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EFE6F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9664471460</w:t>
            </w:r>
          </w:p>
        </w:tc>
      </w:tr>
    </w:tbl>
    <w:p w14:paraId="5AC94DD7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7BC149B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Umpire_Umpired:</w:t>
      </w:r>
    </w:p>
    <w:tbl>
      <w:tblPr>
        <w:tblStyle w:val="12"/>
        <w:tblW w:w="9677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00"/>
        <w:gridCol w:w="2906"/>
        <w:gridCol w:w="3271"/>
      </w:tblGrid>
      <w:tr w14:paraId="55D38CC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7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56F86E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972AD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53CC5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GroundID</w:t>
            </w:r>
          </w:p>
        </w:tc>
      </w:tr>
      <w:tr w14:paraId="429062B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7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FCBD62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E4652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0A273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GID01</w:t>
            </w:r>
          </w:p>
        </w:tc>
      </w:tr>
      <w:tr w14:paraId="084C91D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7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827131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143DA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8F44B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GID02</w:t>
            </w:r>
          </w:p>
        </w:tc>
      </w:tr>
    </w:tbl>
    <w:p w14:paraId="7C832809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EA3E00C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3.1: To retrieve the location of a particular match conducted by its MatchID</w:t>
      </w:r>
    </w:p>
    <w:p w14:paraId="7FD71315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SELECT LOCATION FROM GROUND WHERE MatchID=’M03’;</w:t>
      </w:r>
    </w:p>
    <w:p w14:paraId="79040DF4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Resul:</w:t>
      </w:r>
    </w:p>
    <w:tbl>
      <w:tblPr>
        <w:tblStyle w:val="12"/>
        <w:tblW w:w="3290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90"/>
      </w:tblGrid>
      <w:tr w14:paraId="098CD54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B98374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Location</w:t>
            </w:r>
          </w:p>
        </w:tc>
      </w:tr>
      <w:tr w14:paraId="6338246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ADF4A7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Nellai</w:t>
            </w:r>
          </w:p>
        </w:tc>
      </w:tr>
    </w:tbl>
    <w:p w14:paraId="7BDA2CC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BF5D86A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3.2: To retrieve</w:t>
      </w:r>
      <w:r>
        <w:rPr>
          <w:rFonts w:ascii="Times New Roman" w:hAnsi="Times New Roman" w:cs="Times New Roman"/>
          <w:spacing w:val="-2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the</w:t>
      </w:r>
      <w:r>
        <w:rPr>
          <w:rFonts w:ascii="Times New Roman" w:hAnsi="Times New Roman" w:cs="Times New Roman"/>
          <w:spacing w:val="-3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Players</w:t>
      </w:r>
      <w:r>
        <w:rPr>
          <w:rFonts w:ascii="Times New Roman" w:hAnsi="Times New Roman" w:cs="Times New Roman"/>
          <w:spacing w:val="-1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detail</w:t>
      </w:r>
      <w:r>
        <w:rPr>
          <w:rFonts w:ascii="Times New Roman" w:hAnsi="Times New Roman" w:cs="Times New Roman"/>
          <w:spacing w:val="-1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whose name start with ‘A’.</w:t>
      </w:r>
    </w:p>
    <w:p w14:paraId="217C44D5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Select * from Player where FName like 'A%';</w:t>
      </w:r>
    </w:p>
    <w:tbl>
      <w:tblPr>
        <w:tblStyle w:val="12"/>
        <w:tblW w:w="11816" w:type="dxa"/>
        <w:tblInd w:w="-1593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4"/>
        <w:gridCol w:w="1187"/>
        <w:gridCol w:w="987"/>
        <w:gridCol w:w="1000"/>
        <w:gridCol w:w="640"/>
        <w:gridCol w:w="1467"/>
        <w:gridCol w:w="1480"/>
        <w:gridCol w:w="2321"/>
        <w:gridCol w:w="1440"/>
      </w:tblGrid>
      <w:tr w14:paraId="0CB228A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7696FA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EC3B9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B61FD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F03FB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CA1E2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F4D9D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554B1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PlayingRole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2EB09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392E4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14:paraId="51F3FC2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9CE38A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62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5F478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4844C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Amar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84A49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AA5A0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4D2C2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21-SEP-1998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A33A3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FE3C5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"mailto:Amarj@gmail.com" </w:instrText>
            </w:r>
            <w:r>
              <w:fldChar w:fldCharType="separate"/>
            </w:r>
            <w:r>
              <w:rPr>
                <w:rStyle w:val="20"/>
                <w:rFonts w:ascii="Times New Roman" w:hAnsi="Times New Roman" w:eastAsia="Times New Roman" w:cs="Times New Roman"/>
                <w:szCs w:val="24"/>
                <w:lang w:eastAsia="en-IN"/>
              </w:rPr>
              <w:t>Amarj@gmail.com</w:t>
            </w:r>
            <w:r>
              <w:rPr>
                <w:rStyle w:val="20"/>
                <w:rFonts w:ascii="Times New Roman" w:hAnsi="Times New Roman" w:eastAsia="Times New Roman" w:cs="Times New Roman"/>
                <w:szCs w:val="24"/>
                <w:lang w:eastAsia="en-IN"/>
              </w:rPr>
              <w:fldChar w:fldCharType="end"/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5E551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9292930508</w:t>
            </w:r>
          </w:p>
        </w:tc>
      </w:tr>
      <w:tr w14:paraId="54680D9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81D03A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21692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CB7D9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9EF3A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F75FE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263CB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26-SEP-1999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F4FE1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C5AE7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"mailto:Amarj@gmail.com" </w:instrText>
            </w:r>
            <w:r>
              <w:fldChar w:fldCharType="separate"/>
            </w:r>
            <w:r>
              <w:rPr>
                <w:rStyle w:val="20"/>
                <w:rFonts w:ascii="Times New Roman" w:hAnsi="Times New Roman" w:eastAsia="Times New Roman" w:cs="Times New Roman"/>
                <w:szCs w:val="24"/>
                <w:lang w:eastAsia="en-IN"/>
              </w:rPr>
              <w:t>Amarj@gmail.com</w:t>
            </w:r>
            <w:r>
              <w:rPr>
                <w:rStyle w:val="20"/>
                <w:rFonts w:ascii="Times New Roman" w:hAnsi="Times New Roman" w:eastAsia="Times New Roman" w:cs="Times New Roman"/>
                <w:szCs w:val="24"/>
                <w:lang w:eastAsia="en-IN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C3462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9292930510</w:t>
            </w:r>
          </w:p>
        </w:tc>
      </w:tr>
      <w:tr w14:paraId="2640691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1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6DEC47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303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238B7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AAB26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Arun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8A95D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A27DE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C5780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9ADF0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6B607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"mailto:Ganeshv@gmail.com" </w:instrText>
            </w:r>
            <w:r>
              <w:fldChar w:fldCharType="separate"/>
            </w:r>
            <w:r>
              <w:rPr>
                <w:rStyle w:val="20"/>
                <w:rFonts w:ascii="Times New Roman" w:hAnsi="Times New Roman" w:eastAsia="Times New Roman" w:cs="Times New Roman"/>
                <w:szCs w:val="24"/>
                <w:lang w:eastAsia="en-IN"/>
              </w:rPr>
              <w:t>Ganeshv@gmail.com</w:t>
            </w:r>
            <w:r>
              <w:rPr>
                <w:rStyle w:val="20"/>
                <w:rFonts w:ascii="Times New Roman" w:hAnsi="Times New Roman" w:eastAsia="Times New Roman" w:cs="Times New Roman"/>
                <w:szCs w:val="24"/>
                <w:lang w:eastAsia="en-IN"/>
              </w:rPr>
              <w:fldChar w:fldCharType="end"/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5FB8C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9592958450</w:t>
            </w:r>
          </w:p>
        </w:tc>
      </w:tr>
    </w:tbl>
    <w:p w14:paraId="100C2CB7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E1C130A">
      <w:pPr>
        <w:pStyle w:val="13"/>
        <w:spacing w:before="4" w:line="275" w:lineRule="exact"/>
      </w:pPr>
      <w:r>
        <w:t>3.3: Add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column Batting and Bowling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Player</w:t>
      </w:r>
      <w:r>
        <w:rPr>
          <w:spacing w:val="3"/>
        </w:rPr>
        <w:t xml:space="preserve"> </w:t>
      </w:r>
      <w:r>
        <w:t>table.</w:t>
      </w:r>
    </w:p>
    <w:p w14:paraId="56134711">
      <w:pPr>
        <w:pStyle w:val="13"/>
        <w:spacing w:before="4" w:line="275" w:lineRule="exact"/>
      </w:pPr>
      <w:r>
        <w:t>SQL&gt;  Alter table player add Batting varchar(10);</w:t>
      </w:r>
    </w:p>
    <w:p w14:paraId="3C9A2840">
      <w:pPr>
        <w:pStyle w:val="13"/>
        <w:spacing w:before="4" w:line="275" w:lineRule="exact"/>
      </w:pPr>
      <w:r>
        <w:t>Table Altered</w:t>
      </w:r>
    </w:p>
    <w:p w14:paraId="0106E743">
      <w:pPr>
        <w:pStyle w:val="13"/>
        <w:spacing w:before="4" w:line="275" w:lineRule="exact"/>
      </w:pPr>
      <w:r>
        <w:t>SQL&gt; Alter table player add Bowling varchar(10);</w:t>
      </w:r>
    </w:p>
    <w:p w14:paraId="00E297D0">
      <w:pPr>
        <w:pStyle w:val="13"/>
        <w:spacing w:before="4" w:line="275" w:lineRule="exact"/>
      </w:pPr>
      <w:r>
        <w:t>Table Altered</w:t>
      </w:r>
    </w:p>
    <w:p w14:paraId="0FE6A8F6">
      <w:pPr>
        <w:pStyle w:val="13"/>
        <w:spacing w:before="4" w:line="275" w:lineRule="exact"/>
        <w:rPr>
          <w:spacing w:val="-2"/>
        </w:rPr>
      </w:pPr>
      <w:r>
        <w:t>3.4: To count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right-hand batsman in a team.</w:t>
      </w:r>
    </w:p>
    <w:p w14:paraId="1EEC8C4B">
      <w:pPr>
        <w:pStyle w:val="13"/>
        <w:spacing w:before="4" w:line="275" w:lineRule="exact"/>
      </w:pPr>
      <w:r>
        <w:t>SQL&gt; Select count(*) from Player where Batting='right-hand';</w:t>
      </w:r>
    </w:p>
    <w:p w14:paraId="73CED6CC">
      <w:pPr>
        <w:pStyle w:val="13"/>
        <w:spacing w:before="4" w:line="275" w:lineRule="exact"/>
      </w:pPr>
    </w:p>
    <w:p w14:paraId="6113457C">
      <w:pPr>
        <w:pStyle w:val="13"/>
        <w:spacing w:before="4" w:line="275" w:lineRule="exact"/>
      </w:pPr>
      <w:r>
        <w:t>Result:</w:t>
      </w:r>
    </w:p>
    <w:tbl>
      <w:tblPr>
        <w:tblStyle w:val="12"/>
        <w:tblW w:w="2066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6"/>
      </w:tblGrid>
      <w:tr w14:paraId="0D3F364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3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B5D818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count(*)</w:t>
            </w:r>
          </w:p>
        </w:tc>
      </w:tr>
      <w:tr w14:paraId="5F91F77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3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D12A6B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</w:t>
            </w:r>
          </w:p>
        </w:tc>
      </w:tr>
    </w:tbl>
    <w:p w14:paraId="7DD08E23">
      <w:pPr>
        <w:pStyle w:val="13"/>
        <w:spacing w:before="4" w:line="275" w:lineRule="exact"/>
      </w:pPr>
    </w:p>
    <w:p w14:paraId="44E9CE19">
      <w:pPr>
        <w:pStyle w:val="13"/>
        <w:spacing w:before="4" w:line="275" w:lineRule="exact"/>
      </w:pPr>
    </w:p>
    <w:p w14:paraId="589478CF">
      <w:pPr>
        <w:pStyle w:val="13"/>
        <w:spacing w:before="4" w:line="275" w:lineRule="exact"/>
      </w:pPr>
      <w:r>
        <w:t>3.5: To display the CricketBoard details for the BoardIDs 'BID01', 'BID03', and 'BID06'.</w:t>
      </w:r>
    </w:p>
    <w:p w14:paraId="52EB9456">
      <w:pPr>
        <w:pStyle w:val="13"/>
        <w:spacing w:before="4" w:line="275" w:lineRule="exact"/>
      </w:pPr>
    </w:p>
    <w:p w14:paraId="32A679BD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Select * from CricketBoard where BoardID in('BID01','BID03','BID06');</w:t>
      </w:r>
    </w:p>
    <w:tbl>
      <w:tblPr>
        <w:tblStyle w:val="12"/>
        <w:tblW w:w="9708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1"/>
        <w:gridCol w:w="3931"/>
        <w:gridCol w:w="1956"/>
        <w:gridCol w:w="2050"/>
      </w:tblGrid>
      <w:tr w14:paraId="626D449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6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79920F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2DE1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5E752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C0B1A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14:paraId="554518D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6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4EE242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EE0CA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68B27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928D5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9988776699</w:t>
            </w:r>
          </w:p>
        </w:tc>
      </w:tr>
      <w:tr w14:paraId="438A770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6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6D7194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231A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66D01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Viluppuram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A040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9966886699</w:t>
            </w:r>
          </w:p>
        </w:tc>
      </w:tr>
      <w:tr w14:paraId="780B7B7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6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20567F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72447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B8C1D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F0918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9933886699</w:t>
            </w:r>
          </w:p>
        </w:tc>
      </w:tr>
    </w:tbl>
    <w:p w14:paraId="6B8BC656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C44D03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3.6: To select the names and IDs of players who are left-hand bowlers.</w:t>
      </w:r>
    </w:p>
    <w:p w14:paraId="26F5D63B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Select playerID, FName, LName from player where Bowling='left-hand';</w:t>
      </w:r>
    </w:p>
    <w:tbl>
      <w:tblPr>
        <w:tblStyle w:val="12"/>
        <w:tblW w:w="5899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7"/>
        <w:gridCol w:w="1791"/>
        <w:gridCol w:w="1791"/>
      </w:tblGrid>
      <w:tr w14:paraId="73E68C9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8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0286B1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A0A95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8D6EF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</w:tr>
      <w:tr w14:paraId="73735E3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8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EAD342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B7BE2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059D6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N</w:t>
            </w:r>
          </w:p>
        </w:tc>
      </w:tr>
      <w:tr w14:paraId="692EFE0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8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BF2450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4E66A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Kishore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C3B62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K</w:t>
            </w:r>
          </w:p>
        </w:tc>
      </w:tr>
      <w:tr w14:paraId="61D8A68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7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AD558C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BB56C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Prem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FE037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V</w:t>
            </w:r>
          </w:p>
        </w:tc>
      </w:tr>
    </w:tbl>
    <w:p w14:paraId="4F7A6EC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6F79B6F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>
        <w:rPr>
          <w:rFonts w:ascii="Times New Roman" w:hAnsi="Times New Roman" w:cs="Times New Roman"/>
          <w:szCs w:val="24"/>
        </w:rPr>
        <w:t>3.7: To find the UmpireID of umpires who have not umpired any match</w:t>
      </w:r>
      <w:r>
        <w:rPr>
          <w:rFonts w:ascii="Times New Roman" w:hAnsi="Times New Roman" w:cs="Times New Roman"/>
          <w:spacing w:val="-2"/>
          <w:szCs w:val="24"/>
        </w:rPr>
        <w:t>.</w:t>
      </w:r>
    </w:p>
    <w:p w14:paraId="0412C972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>
        <w:rPr>
          <w:rFonts w:ascii="Times New Roman" w:hAnsi="Times New Roman" w:cs="Times New Roman"/>
          <w:spacing w:val="-2"/>
          <w:szCs w:val="24"/>
        </w:rPr>
        <w:t>SQL&gt; select a.UmpireID from Umpire a where UmpireID NOT IN(select UmpireID from Umpire_Umpired);</w:t>
      </w:r>
    </w:p>
    <w:p w14:paraId="5FC6BEE7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>
        <w:rPr>
          <w:rFonts w:ascii="Times New Roman" w:hAnsi="Times New Roman" w:cs="Times New Roman"/>
          <w:spacing w:val="-2"/>
          <w:szCs w:val="24"/>
        </w:rPr>
        <w:t>Result:</w:t>
      </w:r>
    </w:p>
    <w:tbl>
      <w:tblPr>
        <w:tblStyle w:val="12"/>
        <w:tblW w:w="2420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0"/>
      </w:tblGrid>
      <w:tr w14:paraId="3906CEC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4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6968F5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</w:tr>
      <w:tr w14:paraId="2F50E00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4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536B88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UID03</w:t>
            </w:r>
          </w:p>
        </w:tc>
      </w:tr>
    </w:tbl>
    <w:p w14:paraId="4CAFBBCB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</w:p>
    <w:p w14:paraId="0CC444A0">
      <w:pPr>
        <w:jc w:val="both"/>
        <w:rPr>
          <w:rFonts w:ascii="Times New Roman" w:hAnsi="Times New Roman" w:cs="Times New Roman"/>
          <w:szCs w:val="24"/>
        </w:rPr>
      </w:pPr>
    </w:p>
    <w:p w14:paraId="6089547D">
      <w:pPr>
        <w:jc w:val="both"/>
        <w:rPr>
          <w:rFonts w:ascii="Times New Roman" w:hAnsi="Times New Roman" w:cs="Times New Roman"/>
          <w:szCs w:val="24"/>
        </w:rPr>
      </w:pPr>
    </w:p>
    <w:p w14:paraId="0F7B1941">
      <w:pPr>
        <w:jc w:val="both"/>
        <w:rPr>
          <w:rFonts w:ascii="Times New Roman" w:hAnsi="Times New Roman" w:cs="Times New Roman"/>
          <w:szCs w:val="24"/>
        </w:rPr>
      </w:pPr>
    </w:p>
    <w:p w14:paraId="00847DED">
      <w:pPr>
        <w:jc w:val="both"/>
        <w:rPr>
          <w:rFonts w:ascii="Times New Roman" w:hAnsi="Times New Roman" w:cs="Times New Roman"/>
          <w:szCs w:val="24"/>
        </w:rPr>
      </w:pPr>
    </w:p>
    <w:p w14:paraId="75DFA01F">
      <w:pPr>
        <w:jc w:val="both"/>
        <w:rPr>
          <w:rFonts w:ascii="Times New Roman" w:hAnsi="Times New Roman" w:cs="Times New Roman"/>
          <w:szCs w:val="24"/>
        </w:rPr>
      </w:pPr>
    </w:p>
    <w:p w14:paraId="1F0EB9DB">
      <w:pPr>
        <w:jc w:val="both"/>
        <w:rPr>
          <w:rFonts w:ascii="Times New Roman" w:hAnsi="Times New Roman" w:cs="Times New Roman"/>
          <w:szCs w:val="24"/>
        </w:rPr>
      </w:pPr>
    </w:p>
    <w:p w14:paraId="12FCB77D">
      <w:pPr>
        <w:jc w:val="both"/>
        <w:rPr>
          <w:rFonts w:ascii="Times New Roman" w:hAnsi="Times New Roman" w:cs="Times New Roman"/>
          <w:szCs w:val="24"/>
        </w:rPr>
      </w:pPr>
    </w:p>
    <w:p w14:paraId="04180158">
      <w:pPr>
        <w:jc w:val="both"/>
        <w:rPr>
          <w:rFonts w:ascii="Times New Roman" w:hAnsi="Times New Roman" w:cs="Times New Roman"/>
          <w:szCs w:val="24"/>
        </w:rPr>
      </w:pPr>
    </w:p>
    <w:p w14:paraId="27F832A9">
      <w:p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Result:</w:t>
      </w:r>
    </w:p>
    <w:p w14:paraId="77BC3EE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Thus the query processing on database for different retrieval result of query using Clauses, Operators and Functions in queries has been performed successfully.</w:t>
      </w:r>
    </w:p>
    <w:p w14:paraId="2183E836">
      <w:pPr>
        <w:spacing w:after="0"/>
        <w:jc w:val="both"/>
      </w:pP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D7AF6">
    <w:pPr>
      <w:pStyle w:val="18"/>
    </w:pPr>
    <w:r>
      <w:rPr>
        <w:color w:val="4F81BD" w:themeColor="accent1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  <w14:textFill>
          <w14:solidFill>
            <w14:schemeClr w14:val="accent1"/>
          </w14:solidFill>
        </w14:textFill>
      </w:rPr>
      <w:t xml:space="preserve"> 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 xml:space="preserve">pg. </w: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begin"/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instrText xml:space="preserve"> PAGE    \* MERGEFORMAT </w:instrTex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separate"/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>2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CB81518"/>
    <w:multiLevelType w:val="multilevel"/>
    <w:tmpl w:val="3CB8151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96403"/>
    <w:rsid w:val="003D2FFC"/>
    <w:rsid w:val="00414FF0"/>
    <w:rsid w:val="004565D5"/>
    <w:rsid w:val="004C3B90"/>
    <w:rsid w:val="004F37FD"/>
    <w:rsid w:val="00515698"/>
    <w:rsid w:val="00526AE2"/>
    <w:rsid w:val="006411F2"/>
    <w:rsid w:val="0066337F"/>
    <w:rsid w:val="006C335B"/>
    <w:rsid w:val="006F1245"/>
    <w:rsid w:val="00727977"/>
    <w:rsid w:val="007A6871"/>
    <w:rsid w:val="007B7D2A"/>
    <w:rsid w:val="007F7BB3"/>
    <w:rsid w:val="008262CD"/>
    <w:rsid w:val="00826549"/>
    <w:rsid w:val="008A4592"/>
    <w:rsid w:val="008C271D"/>
    <w:rsid w:val="00925FC8"/>
    <w:rsid w:val="009B77E4"/>
    <w:rsid w:val="00AA1D8D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666A9"/>
    <w:rsid w:val="00CB0664"/>
    <w:rsid w:val="00CC6BF4"/>
    <w:rsid w:val="00CD4BD9"/>
    <w:rsid w:val="00DB6A2D"/>
    <w:rsid w:val="00DD1E60"/>
    <w:rsid w:val="00E05A05"/>
    <w:rsid w:val="00E42476"/>
    <w:rsid w:val="00E47E0C"/>
    <w:rsid w:val="00E72060"/>
    <w:rsid w:val="00F41827"/>
    <w:rsid w:val="00F537B4"/>
    <w:rsid w:val="00FC693F"/>
    <w:rsid w:val="00FD7D44"/>
    <w:rsid w:val="20FD47D1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34">
    <w:name w:val="Normal (Web)"/>
    <w:basedOn w:val="1"/>
    <w:semiHidden/>
    <w:unhideWhenUsed/>
    <w:uiPriority w:val="99"/>
    <w:rPr>
      <w:rFonts w:ascii="Times New Roman" w:hAnsi="Times New Roman" w:cs="Times New Roman"/>
      <w:szCs w:val="24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link w:val="166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1"/>
    <w:basedOn w:val="2"/>
    <w:next w:val="1"/>
    <w:semiHidden/>
    <w:unhideWhenUsed/>
    <w:qFormat/>
    <w:uiPriority w:val="39"/>
    <w:pPr>
      <w:outlineLvl w:val="9"/>
    </w:pPr>
  </w:style>
  <w:style w:type="character" w:customStyle="1" w:styleId="166">
    <w:name w:val="List Paragraph Char"/>
    <w:link w:val="145"/>
    <w:qFormat/>
    <w:locked/>
    <w:uiPriority w:val="34"/>
    <w:rPr>
      <w:sz w:val="24"/>
      <w:szCs w:val="2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908</Words>
  <Characters>5178</Characters>
  <Lines>43</Lines>
  <Paragraphs>12</Paragraphs>
  <TotalTime>4</TotalTime>
  <ScaleCrop>false</ScaleCrop>
  <LinksUpToDate>false</LinksUpToDate>
  <CharactersWithSpaces>6074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2025-10-31T14:59:00Z</dcterms:created>
  <dc:creator>python-docx</dc:creator>
  <dc:description>generated by python-docx</dc:description>
  <cp:lastModifiedBy>Gopi Naveen</cp:lastModifiedBy>
  <cp:lastPrinted>2025-10-15T00:45:00Z</cp:lastPrinted>
  <dcterms:modified xsi:type="dcterms:W3CDTF">2025-11-02T05:04:20Z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3F65194159E04E6BB01DDAC5CA6468D1_13</vt:lpwstr>
  </property>
</Properties>
</file>