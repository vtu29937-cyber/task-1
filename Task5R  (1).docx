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9468F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>
      <w:pPr>
        <w:spacing w:after="0"/>
        <w:jc w:val="center"/>
        <w:rPr>
          <w:rFonts w:ascii="Times New Roman" w:hAnsi="Times New Roman"/>
          <w:b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67.8pt;margin-top:4.9pt;height:17.4pt;width:109.8pt;z-index:251659264;mso-width-relative:page;mso-height-relative:page;" fillcolor="#FFFFFF" filled="t" stroked="t" coordsize="21600,21600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3E730F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/>
    <w:p w14:paraId="3800AB21">
      <w:pPr>
        <w:jc w:val="center"/>
      </w:pPr>
      <w:r>
        <w:t>Academic Year: 2025–2026</w:t>
      </w:r>
    </w:p>
    <w:p w14:paraId="0CB1D686">
      <w:pPr>
        <w:jc w:val="center"/>
      </w:pPr>
      <w:r>
        <w:t>SUMMER SEMESTER - SS2526</w:t>
      </w:r>
    </w:p>
    <w:p w14:paraId="1D7F9BBD">
      <w:r>
        <w:br w:type="textWrapping"/>
      </w:r>
      <w:r>
        <w:t>Course Code</w:t>
      </w:r>
      <w:r>
        <w:tab/>
      </w:r>
      <w:r>
        <w:t>: 10211CS207</w:t>
      </w:r>
    </w:p>
    <w:p w14:paraId="438658F5">
      <w:r>
        <w:t>Course Name</w:t>
      </w:r>
      <w:r>
        <w:tab/>
      </w:r>
      <w:r>
        <w:t>: Database Management Systems</w:t>
      </w:r>
    </w:p>
    <w:p w14:paraId="140F8ACB">
      <w:r>
        <w:t>Slot No</w:t>
      </w:r>
      <w:r>
        <w:tab/>
      </w:r>
      <w:r>
        <w:t>:  S4L5</w:t>
      </w:r>
      <w:r>
        <w:br w:type="textWrapping"/>
      </w:r>
    </w:p>
    <w:p w14:paraId="334C54C7">
      <w:pPr>
        <w:pStyle w:val="38"/>
      </w:pPr>
      <w:r>
        <w:t>DBMS TASK - 5 REPORT</w:t>
      </w:r>
    </w:p>
    <w:p w14:paraId="125D37A1">
      <w:r>
        <w:rPr>
          <w:sz w:val="28"/>
          <w:szCs w:val="24"/>
        </w:rPr>
        <w:t>Title</w:t>
      </w:r>
      <w:r>
        <w:rPr>
          <w:rFonts w:ascii="Times New Roman" w:hAnsi="Times New Roman" w:cs="Times New Roman"/>
          <w:b/>
          <w:bCs/>
          <w:szCs w:val="24"/>
        </w:rPr>
        <w:t>:</w:t>
      </w:r>
      <w:r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>
      <w:r>
        <w:t>Submitted by:</w:t>
      </w:r>
      <w:r>
        <w:br w:type="textWrapping"/>
      </w:r>
    </w:p>
    <w:tbl>
      <w:tblPr>
        <w:tblStyle w:val="3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3"/>
        <w:gridCol w:w="2468"/>
        <w:gridCol w:w="4809"/>
      </w:tblGrid>
      <w:tr w14:paraId="6E089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</w:tcPr>
          <w:p w14:paraId="3467CEA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14:paraId="2DE3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53" w:type="dxa"/>
            <w:vAlign w:val="bottom"/>
          </w:tcPr>
          <w:p w14:paraId="5BCD6B29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VTU29</w:t>
            </w:r>
            <w:r>
              <w:rPr>
                <w:rFonts w:hint="default"/>
                <w:highlight w:val="yellow"/>
                <w:lang w:val="en-US"/>
              </w:rPr>
              <w:t>937</w:t>
            </w:r>
          </w:p>
        </w:tc>
        <w:tc>
          <w:tcPr>
            <w:tcW w:w="2468" w:type="dxa"/>
            <w:vAlign w:val="bottom"/>
          </w:tcPr>
          <w:p w14:paraId="7294EA52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highlight w:val="yellow"/>
              </w:rPr>
              <w:t>24UECS</w:t>
            </w:r>
            <w:r>
              <w:rPr>
                <w:rFonts w:hint="default"/>
                <w:highlight w:val="yellow"/>
                <w:lang w:val="en-US"/>
              </w:rPr>
              <w:t>0389</w:t>
            </w:r>
          </w:p>
        </w:tc>
        <w:tc>
          <w:tcPr>
            <w:tcW w:w="4809" w:type="dxa"/>
            <w:vAlign w:val="bottom"/>
          </w:tcPr>
          <w:p w14:paraId="55EE313E">
            <w:pPr>
              <w:spacing w:after="0" w:line="240" w:lineRule="auto"/>
              <w:rPr>
                <w:rFonts w:hint="default"/>
                <w:highlight w:val="yellow"/>
                <w:lang w:val="en-US"/>
              </w:rPr>
            </w:pPr>
            <w:r>
              <w:rPr>
                <w:rFonts w:hint="default"/>
                <w:highlight w:val="yellow"/>
                <w:lang w:val="en-US"/>
              </w:rPr>
              <w:t>A.Jahnavidevi</w:t>
            </w:r>
            <w:bookmarkStart w:id="0" w:name="_GoBack"/>
            <w:bookmarkEnd w:id="0"/>
          </w:p>
        </w:tc>
      </w:tr>
    </w:tbl>
    <w:p w14:paraId="1C5ED215">
      <w:r>
        <w:br w:type="textWrapping"/>
      </w:r>
    </w:p>
    <w:p w14:paraId="7CAE22F4"/>
    <w:p w14:paraId="3F7FD4BD"/>
    <w:p w14:paraId="2611384B"/>
    <w:p w14:paraId="7DA962B8"/>
    <w:p w14:paraId="663D2600"/>
    <w:p w14:paraId="52E7C343"/>
    <w:p w14:paraId="203AC572"/>
    <w:p w14:paraId="6A77E903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Writing Join Queries, equivalent, and/or recursive queries:</w:t>
      </w:r>
    </w:p>
    <w:p w14:paraId="637FCF31">
      <w:pPr>
        <w:pStyle w:val="13"/>
        <w:ind w:left="541"/>
        <w:rPr>
          <w:bCs/>
        </w:rPr>
      </w:pPr>
    </w:p>
    <w:p w14:paraId="393C85C2">
      <w:pPr>
        <w:pStyle w:val="13"/>
      </w:pPr>
      <w:r>
        <w:rPr>
          <w:b/>
        </w:rPr>
        <w:t>Aim:</w:t>
      </w:r>
      <w:r>
        <w:t xml:space="preserve"> To Perform</w:t>
      </w:r>
      <w:r>
        <w:rPr>
          <w:spacing w:val="51"/>
        </w:rPr>
        <w:t xml:space="preserve"> </w:t>
      </w:r>
      <w:r>
        <w:t>the</w:t>
      </w:r>
      <w:r>
        <w:rPr>
          <w:spacing w:val="51"/>
        </w:rPr>
        <w:t xml:space="preserve"> </w:t>
      </w:r>
      <w:r>
        <w:t>advanced</w:t>
      </w:r>
      <w:r>
        <w:rPr>
          <w:spacing w:val="52"/>
        </w:rPr>
        <w:t xml:space="preserve"> </w:t>
      </w:r>
      <w:r>
        <w:t>query</w:t>
      </w:r>
      <w:r>
        <w:rPr>
          <w:spacing w:val="52"/>
        </w:rPr>
        <w:t xml:space="preserve"> </w:t>
      </w:r>
      <w:r>
        <w:t>processing</w:t>
      </w:r>
      <w:r>
        <w:rPr>
          <w:spacing w:val="52"/>
        </w:rPr>
        <w:t xml:space="preserve"> </w:t>
      </w:r>
      <w:r>
        <w:t>and</w:t>
      </w:r>
      <w:r>
        <w:rPr>
          <w:spacing w:val="53"/>
        </w:rPr>
        <w:t xml:space="preserve"> </w:t>
      </w:r>
      <w:r>
        <w:t>test</w:t>
      </w:r>
      <w:r>
        <w:rPr>
          <w:spacing w:val="51"/>
        </w:rPr>
        <w:t xml:space="preserve"> </w:t>
      </w:r>
      <w:r>
        <w:t>its</w:t>
      </w:r>
      <w:r>
        <w:rPr>
          <w:spacing w:val="54"/>
        </w:rPr>
        <w:t xml:space="preserve"> </w:t>
      </w:r>
      <w:r>
        <w:t>heuristics</w:t>
      </w:r>
      <w:r>
        <w:rPr>
          <w:spacing w:val="54"/>
        </w:rPr>
        <w:t xml:space="preserve"> </w:t>
      </w:r>
      <w:r>
        <w:t>using</w:t>
      </w:r>
      <w:r>
        <w:rPr>
          <w:spacing w:val="52"/>
        </w:rPr>
        <w:t xml:space="preserve"> </w:t>
      </w:r>
      <w:r>
        <w:t>designing</w:t>
      </w:r>
      <w:r>
        <w:rPr>
          <w:spacing w:val="52"/>
        </w:rPr>
        <w:t xml:space="preserve"> </w:t>
      </w:r>
      <w:r>
        <w:t>of</w:t>
      </w:r>
      <w:r>
        <w:rPr>
          <w:spacing w:val="53"/>
        </w:rPr>
        <w:t xml:space="preserve"> </w:t>
      </w:r>
      <w:r>
        <w:t>optimal</w:t>
      </w:r>
      <w:r>
        <w:rPr>
          <w:spacing w:val="-57"/>
        </w:rPr>
        <w:t xml:space="preserve"> </w:t>
      </w:r>
      <w:r>
        <w:t>correlated</w:t>
      </w:r>
      <w:r>
        <w:rPr>
          <w:spacing w:val="-1"/>
        </w:rPr>
        <w:t xml:space="preserve"> </w:t>
      </w:r>
      <w:r>
        <w:t>and nested</w:t>
      </w:r>
      <w:r>
        <w:rPr>
          <w:spacing w:val="-1"/>
        </w:rPr>
        <w:t xml:space="preserve"> </w:t>
      </w:r>
      <w:r>
        <w:t>sub queries such as finding summary</w:t>
      </w:r>
      <w:r>
        <w:rPr>
          <w:spacing w:val="-1"/>
        </w:rPr>
        <w:t xml:space="preserve"> </w:t>
      </w:r>
      <w:r>
        <w:t>statistics.</w:t>
      </w:r>
    </w:p>
    <w:p w14:paraId="61E44016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all cricket boards and their teams.</w:t>
      </w:r>
    </w:p>
    <w:p w14:paraId="0C7B7951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list all matches along with the teams and their captains.</w:t>
      </w:r>
    </w:p>
    <w:p w14:paraId="77E9CC6C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count the number of matches played by each team.</w:t>
      </w:r>
    </w:p>
    <w:p w14:paraId="5F544DAF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 xml:space="preserve">To find all the players who are part of the team named " TIGER ROCK ". </w:t>
      </w:r>
    </w:p>
    <w:p w14:paraId="4035158E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 w14:paraId="4F88C067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total number of 'Tie' matches in a team-wise manner</w:t>
      </w:r>
      <w:r>
        <w:rPr>
          <w:spacing w:val="-1"/>
        </w:rPr>
        <w:t>.</w:t>
      </w:r>
    </w:p>
    <w:p w14:paraId="4C4A04C3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team details who won the matches.</w:t>
      </w:r>
    </w:p>
    <w:p w14:paraId="4EA58268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 xml:space="preserve">To retrieve players and match details of players who are above 25 years old. </w:t>
      </w:r>
    </w:p>
    <w:p w14:paraId="3E88BA41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 w14:paraId="1E5E2DBA">
      <w:pPr>
        <w:pStyle w:val="13"/>
        <w:widowControl w:val="0"/>
        <w:numPr>
          <w:ilvl w:val="1"/>
          <w:numId w:val="7"/>
        </w:numPr>
        <w:autoSpaceDE w:val="0"/>
        <w:autoSpaceDN w:val="0"/>
        <w:spacing w:after="0" w:line="274" w:lineRule="exact"/>
      </w:pPr>
      <w:r>
        <w:t>To retrieve the teamid, boardid, teamname, and playername for a particular playerid given.</w:t>
      </w:r>
    </w:p>
    <w:p w14:paraId="1E0CF171">
      <w:pPr>
        <w:rPr>
          <w:rFonts w:ascii="Times New Roman" w:hAnsi="Times New Roman" w:cs="Times New Roman"/>
          <w:szCs w:val="24"/>
        </w:rPr>
      </w:pPr>
    </w:p>
    <w:p w14:paraId="719750B8">
      <w:pPr>
        <w:rPr>
          <w:rFonts w:ascii="Times New Roman" w:hAnsi="Times New Roman" w:cs="Times New Roman"/>
          <w:szCs w:val="24"/>
        </w:rPr>
      </w:pPr>
    </w:p>
    <w:p w14:paraId="5500866C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retrieve all cricket boards and their teams.</w:t>
      </w:r>
    </w:p>
    <w:p w14:paraId="1031C683">
      <w:pPr>
        <w:pStyle w:val="13"/>
        <w:spacing w:line="274" w:lineRule="exact"/>
      </w:pPr>
    </w:p>
    <w:p w14:paraId="60994AEE">
      <w:pPr>
        <w:pStyle w:val="13"/>
        <w:spacing w:line="274" w:lineRule="exact"/>
      </w:pPr>
      <w:r>
        <w:t>SQL&gt; SELECT cb.Name AS CricketBoard, t.Name AS Team FROM CricketBoard cb JOIN Team t ON cb.BoardID = t.BoardID;</w:t>
      </w:r>
    </w:p>
    <w:p w14:paraId="73DC8744">
      <w:pPr>
        <w:pStyle w:val="13"/>
        <w:spacing w:line="274" w:lineRule="exact"/>
      </w:pPr>
    </w:p>
    <w:tbl>
      <w:tblPr>
        <w:tblStyle w:val="12"/>
        <w:tblW w:w="6316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5"/>
        <w:gridCol w:w="2441"/>
      </w:tblGrid>
      <w:tr w14:paraId="620DFC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3E30BD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E0B85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14:paraId="2DB0D8A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D8EAC9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7F3F6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14:paraId="14848B9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474E81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7CD1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14:paraId="2C62BE8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BEC8A6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85999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14:paraId="2687832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333239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EA4C8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14:paraId="59BC58F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BE74E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96F18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14:paraId="718E1FB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9AE4A9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7109B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14:paraId="1757E0D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463D42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CF7F6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14:paraId="75B3646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3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159A86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9EE49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14:paraId="6BBF0AF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E1F48B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36509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14:paraId="04551BF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0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B14C2E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87019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>
      <w:pPr>
        <w:pStyle w:val="13"/>
        <w:spacing w:line="274" w:lineRule="exact"/>
      </w:pPr>
    </w:p>
    <w:p w14:paraId="34112407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List all matches along with the teams and their captains.</w:t>
      </w:r>
    </w:p>
    <w:p w14:paraId="109FEACD">
      <w:pPr>
        <w:pStyle w:val="13"/>
        <w:spacing w:line="274" w:lineRule="exact"/>
      </w:pPr>
    </w:p>
    <w:p w14:paraId="61FF6E2C">
      <w:pPr>
        <w:pStyle w:val="13"/>
        <w:spacing w:line="274" w:lineRule="exact"/>
      </w:pPr>
      <w:r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>
      <w:pPr>
        <w:pStyle w:val="13"/>
        <w:spacing w:line="274" w:lineRule="exact"/>
      </w:pPr>
    </w:p>
    <w:tbl>
      <w:tblPr>
        <w:tblStyle w:val="12"/>
        <w:tblW w:w="885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5"/>
        <w:gridCol w:w="795"/>
        <w:gridCol w:w="1033"/>
        <w:gridCol w:w="1349"/>
        <w:gridCol w:w="1519"/>
        <w:gridCol w:w="1349"/>
        <w:gridCol w:w="1520"/>
      </w:tblGrid>
      <w:tr w14:paraId="24A8FF1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DAE8556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E29F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C5D4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F2DB8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DDF7A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D3462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362EA9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14:paraId="19B880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24F965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8224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59173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C02F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A150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62EF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5CAF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11D7809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1F25F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0A20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538A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6AD1B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FBD65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A62F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30FF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14:paraId="2C79A158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36C29B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9590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292B9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796B8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03FE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3FD9B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90B4E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38D5C24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12F7E1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613E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353D1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753E1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D0FE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7757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3508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14:paraId="254496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B8C140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A689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BBE2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7BA33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31007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EAE74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B8B00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>
      <w:pPr>
        <w:pStyle w:val="13"/>
        <w:spacing w:line="274" w:lineRule="exact"/>
      </w:pPr>
    </w:p>
    <w:p w14:paraId="2F80FCED">
      <w:pPr>
        <w:pStyle w:val="13"/>
        <w:spacing w:line="274" w:lineRule="exact"/>
        <w:ind w:left="360"/>
      </w:pPr>
    </w:p>
    <w:p w14:paraId="0273E36C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Count the number of matches played each team.</w:t>
      </w:r>
    </w:p>
    <w:p w14:paraId="32E8591D">
      <w:pPr>
        <w:pStyle w:val="13"/>
        <w:spacing w:line="274" w:lineRule="exact"/>
      </w:pPr>
    </w:p>
    <w:p w14:paraId="16AF6DD4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>
      <w:pPr>
        <w:pStyle w:val="13"/>
        <w:spacing w:line="274" w:lineRule="exact"/>
      </w:pPr>
    </w:p>
    <w:tbl>
      <w:tblPr>
        <w:tblStyle w:val="12"/>
        <w:tblW w:w="4677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2"/>
        <w:gridCol w:w="2235"/>
      </w:tblGrid>
      <w:tr w14:paraId="015EC18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CDF22D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807C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14:paraId="0F1E0C6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B31F01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3883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14:paraId="15717A4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ECF6A3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BB2A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6B10842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D6BAAF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A84A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14:paraId="3D6C0D3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3AA21C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DF0C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14:paraId="031FD20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544C76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2D05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392503B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6C84AE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ED5D6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7D01C97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C0C98D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4F3DC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7643D55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899DF3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1477C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14:paraId="3D75EF14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7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35D93A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F7188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14:paraId="25552D7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8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061B6E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B246D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>
      <w:pPr>
        <w:pStyle w:val="13"/>
        <w:spacing w:line="274" w:lineRule="exact"/>
      </w:pPr>
    </w:p>
    <w:p w14:paraId="5C398687">
      <w:pPr>
        <w:pStyle w:val="13"/>
        <w:spacing w:line="274" w:lineRule="exact"/>
      </w:pPr>
    </w:p>
    <w:p w14:paraId="25EACAD4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find all the players who are part of the team named "TIGER ROCK".</w:t>
      </w:r>
    </w:p>
    <w:p w14:paraId="3B73DC11">
      <w:pPr>
        <w:pStyle w:val="13"/>
        <w:spacing w:line="274" w:lineRule="exact"/>
      </w:pPr>
    </w:p>
    <w:p w14:paraId="66CE42BA">
      <w:pPr>
        <w:pStyle w:val="13"/>
        <w:spacing w:line="274" w:lineRule="exact"/>
      </w:pPr>
      <w:r>
        <w:t>SQL&gt; SELECT p.playerID, p.fname, p.teamID, t.coach, t.captain FROM player p JOIN team t ON p.teamID = t.teamID WHERE t.name = 'TIGER ROCK';</w:t>
      </w:r>
    </w:p>
    <w:p w14:paraId="11E2CF83">
      <w:pPr>
        <w:pStyle w:val="13"/>
        <w:spacing w:line="274" w:lineRule="exact"/>
      </w:pPr>
    </w:p>
    <w:tbl>
      <w:tblPr>
        <w:tblStyle w:val="12"/>
        <w:tblW w:w="9853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8"/>
        <w:gridCol w:w="1921"/>
        <w:gridCol w:w="1545"/>
        <w:gridCol w:w="2082"/>
        <w:gridCol w:w="2477"/>
      </w:tblGrid>
      <w:tr w14:paraId="49B4172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1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53F8452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C40C5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940B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D381CC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272B48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14ECA8D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CE96DF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2C700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D37BF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47730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145AC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14:paraId="22BE035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1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617152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458F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25814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DD453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B4AF8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>
      <w:pPr>
        <w:pStyle w:val="13"/>
        <w:spacing w:line="274" w:lineRule="exact"/>
      </w:pPr>
    </w:p>
    <w:p w14:paraId="1711DF6D">
      <w:pPr>
        <w:pStyle w:val="13"/>
        <w:spacing w:line="274" w:lineRule="exact"/>
      </w:pPr>
    </w:p>
    <w:p w14:paraId="23B515D1">
      <w:pPr>
        <w:pStyle w:val="13"/>
        <w:widowControl w:val="0"/>
        <w:numPr>
          <w:ilvl w:val="1"/>
          <w:numId w:val="8"/>
        </w:numPr>
        <w:autoSpaceDE w:val="0"/>
        <w:autoSpaceDN w:val="0"/>
        <w:spacing w:after="0" w:line="274" w:lineRule="exact"/>
      </w:pPr>
      <w:r>
        <w:t>To retrieve all team details, including the count of winning matches for each team.</w:t>
      </w:r>
    </w:p>
    <w:p w14:paraId="7512B5C2">
      <w:pPr>
        <w:pStyle w:val="13"/>
        <w:spacing w:line="274" w:lineRule="exact"/>
      </w:pPr>
    </w:p>
    <w:p w14:paraId="69D3D493">
      <w:pPr>
        <w:pStyle w:val="13"/>
        <w:spacing w:line="274" w:lineRule="exact"/>
        <w:jc w:val="both"/>
      </w:pPr>
      <w:r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>
      <w:pPr>
        <w:pStyle w:val="13"/>
        <w:spacing w:line="274" w:lineRule="exact"/>
        <w:jc w:val="both"/>
      </w:pPr>
    </w:p>
    <w:p w14:paraId="508F0D0D">
      <w:pPr>
        <w:pStyle w:val="13"/>
        <w:spacing w:line="274" w:lineRule="exact"/>
        <w:jc w:val="both"/>
        <w:rPr>
          <w:b/>
        </w:rPr>
      </w:pPr>
      <w:r>
        <w:rPr>
          <w:b/>
        </w:rPr>
        <w:t>Output:</w:t>
      </w:r>
    </w:p>
    <w:p w14:paraId="1AF47A7A">
      <w:pPr>
        <w:pStyle w:val="13"/>
        <w:spacing w:line="274" w:lineRule="exact"/>
        <w:jc w:val="both"/>
      </w:pPr>
    </w:p>
    <w:tbl>
      <w:tblPr>
        <w:tblStyle w:val="12"/>
        <w:tblW w:w="958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7"/>
        <w:gridCol w:w="1509"/>
        <w:gridCol w:w="2208"/>
        <w:gridCol w:w="2116"/>
        <w:gridCol w:w="2441"/>
      </w:tblGrid>
      <w:tr w14:paraId="7609FC7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00B4A20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7831E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DDF967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B5C6A7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92AD2A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14:paraId="1E085F6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269999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F69E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ED5B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92DF0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B417F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14:paraId="1070DE6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24007B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504D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48AF7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81050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AAEDC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6FFCDC9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5102F7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F8D3B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DF3999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170D0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4180F3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0492D90E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2A87A48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7F0C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BD25D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200B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B3536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1A25E700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9DAAA2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A7B35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97C3B5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BCBF2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0BF0E9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14:paraId="5A01980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B1BA1F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299EA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77D8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75D8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B50A5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34753E03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A330E9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C298C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6B1A4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BDA6E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577020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5F2D208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0D8D062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BF0A87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03CF76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3AA35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99AA7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2158CCF7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457C3C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BBF58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C7B6FA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C37ABA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47E63F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14:paraId="727F7A3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2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6BBDD8B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2F181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BB9766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BFF9D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7A28E4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>
      <w:pPr>
        <w:pStyle w:val="13"/>
        <w:spacing w:line="274" w:lineRule="exact"/>
      </w:pPr>
    </w:p>
    <w:p w14:paraId="39BF7D08">
      <w:pPr>
        <w:pStyle w:val="13"/>
        <w:spacing w:line="274" w:lineRule="exact"/>
      </w:pPr>
    </w:p>
    <w:p w14:paraId="022C8110">
      <w:pPr>
        <w:pStyle w:val="13"/>
        <w:spacing w:line="274" w:lineRule="exact"/>
      </w:pPr>
    </w:p>
    <w:p w14:paraId="005FFE89">
      <w:pPr>
        <w:pStyle w:val="13"/>
        <w:spacing w:line="274" w:lineRule="exact"/>
      </w:pPr>
      <w:r>
        <w:t>5.6 To retrieve the total number of 'Tie' matches in a team-wise manner</w:t>
      </w:r>
      <w:r>
        <w:rPr>
          <w:spacing w:val="-1"/>
        </w:rPr>
        <w:t>.</w:t>
      </w:r>
    </w:p>
    <w:p w14:paraId="7DB47854">
      <w:pPr>
        <w:pStyle w:val="13"/>
        <w:spacing w:line="274" w:lineRule="exact"/>
        <w:rPr>
          <w:spacing w:val="-1"/>
        </w:rPr>
      </w:pPr>
    </w:p>
    <w:p w14:paraId="0F7925F3">
      <w:pPr>
        <w:pStyle w:val="13"/>
        <w:spacing w:line="274" w:lineRule="exact"/>
        <w:jc w:val="both"/>
      </w:pPr>
      <w:r>
        <w:rPr>
          <w:spacing w:val="-1"/>
        </w:rPr>
        <w:t xml:space="preserve">SQL&gt; </w:t>
      </w:r>
      <w:r>
        <w:t>SELECT t.Name AS TeamName, COUNT(*) AS TotalTieMatches FROM Team t JOIN Match_result mt ON t.TeamID = mt.TeamID JOIN Match_result m ON mt.MatchID = m.MatchID WHERE m.Result = 'Tie' GROUP BY t.Name;</w:t>
      </w:r>
    </w:p>
    <w:p w14:paraId="35B1931A">
      <w:pPr>
        <w:pStyle w:val="13"/>
        <w:spacing w:line="274" w:lineRule="exact"/>
        <w:jc w:val="both"/>
      </w:pPr>
    </w:p>
    <w:tbl>
      <w:tblPr>
        <w:tblStyle w:val="12"/>
        <w:tblW w:w="8700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08"/>
        <w:gridCol w:w="4892"/>
      </w:tblGrid>
      <w:tr w14:paraId="0E88F93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78650C48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951D1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14:paraId="0A6BA24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7CD2C8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26C2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>
      <w:pPr>
        <w:pStyle w:val="13"/>
        <w:spacing w:line="274" w:lineRule="exact"/>
        <w:jc w:val="both"/>
        <w:rPr>
          <w:spacing w:val="-1"/>
        </w:rPr>
      </w:pPr>
    </w:p>
    <w:p w14:paraId="50B3B6FC">
      <w:pPr>
        <w:pStyle w:val="13"/>
        <w:spacing w:line="274" w:lineRule="exact"/>
      </w:pPr>
    </w:p>
    <w:p w14:paraId="197FB4A5">
      <w:pPr>
        <w:pStyle w:val="13"/>
        <w:spacing w:line="274" w:lineRule="exact"/>
      </w:pPr>
      <w:r>
        <w:t>5.7To retrieve the team details who won the matches.</w:t>
      </w:r>
    </w:p>
    <w:p w14:paraId="5341E246">
      <w:pPr>
        <w:pStyle w:val="13"/>
        <w:spacing w:line="274" w:lineRule="exact"/>
      </w:pPr>
    </w:p>
    <w:p w14:paraId="21928A72">
      <w:pPr>
        <w:pStyle w:val="13"/>
        <w:spacing w:line="274" w:lineRule="exact"/>
      </w:pPr>
      <w:r>
        <w:t>SQL&gt; select * from team where teamID in (select mr.teamID from match_result mr left join team t on mr.teamId=t.teamID where mr.result='Win');</w:t>
      </w:r>
    </w:p>
    <w:p w14:paraId="0DD60A4A">
      <w:pPr>
        <w:pStyle w:val="13"/>
        <w:spacing w:line="274" w:lineRule="exact"/>
      </w:pPr>
    </w:p>
    <w:tbl>
      <w:tblPr>
        <w:tblStyle w:val="12"/>
        <w:tblW w:w="9931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1369"/>
        <w:gridCol w:w="2173"/>
        <w:gridCol w:w="2037"/>
        <w:gridCol w:w="2793"/>
      </w:tblGrid>
      <w:tr w14:paraId="7FFAB93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755684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8F9E1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0370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3B4E7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3D5BE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5EF4C0E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50A0D4E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3FB2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7F11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0825D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9F9A7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14:paraId="7A154EF5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E98842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2B52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BC125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8CC4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629C5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14:paraId="5CD14F7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6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E830F9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FA77DD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D528D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D560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9A5F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>
      <w:pPr>
        <w:pStyle w:val="13"/>
        <w:spacing w:line="274" w:lineRule="exact"/>
      </w:pPr>
    </w:p>
    <w:p w14:paraId="404DFB73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players and match details of players who are above 25 years old.</w:t>
      </w:r>
    </w:p>
    <w:p w14:paraId="0AB43137">
      <w:pPr>
        <w:pStyle w:val="13"/>
        <w:spacing w:line="274" w:lineRule="exact"/>
      </w:pPr>
    </w:p>
    <w:p w14:paraId="3DD0B491">
      <w:pPr>
        <w:pStyle w:val="13"/>
        <w:spacing w:line="274" w:lineRule="exact"/>
        <w:jc w:val="both"/>
      </w:pPr>
      <w:r>
        <w:t>SQL&gt; SELECT p.PlayerID, p.FName AS PlayerName, p.Age, m.MatchID, m.match_Date, m.Time1, m.Result FROM Player p, match m where p.playerID in(select playerID from player where age&gt;25);</w:t>
      </w:r>
    </w:p>
    <w:p w14:paraId="0AABF140">
      <w:pPr>
        <w:pStyle w:val="13"/>
        <w:spacing w:line="274" w:lineRule="exact"/>
        <w:jc w:val="both"/>
      </w:pPr>
    </w:p>
    <w:tbl>
      <w:tblPr>
        <w:tblStyle w:val="12"/>
        <w:tblW w:w="9304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1564"/>
        <w:gridCol w:w="664"/>
        <w:gridCol w:w="1219"/>
        <w:gridCol w:w="1647"/>
        <w:gridCol w:w="928"/>
        <w:gridCol w:w="1939"/>
      </w:tblGrid>
      <w:tr w14:paraId="5AB3148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2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152DE2C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2011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1D28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45BF2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26980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56076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67B5B8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14:paraId="324254B2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326A6B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D61B5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E2905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C785D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6639B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C1B6C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8E46E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1BE3FAB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35B80F8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385FD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2BFD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4635B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8726B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5ED2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C8294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14:paraId="14E672CC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415C5E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55E1B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C12F8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9262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49BDB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0133D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E5E5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14:paraId="08C323CD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6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7CEB64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32B3A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22F7E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8DBB9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1F06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4FD4B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A046A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14:paraId="5A73FF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5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41412CB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5C452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D52A7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CA7CC7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1DA0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B5079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F0302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>
      <w:pPr>
        <w:pStyle w:val="13"/>
        <w:spacing w:line="274" w:lineRule="exact"/>
        <w:jc w:val="both"/>
      </w:pPr>
    </w:p>
    <w:p w14:paraId="02768632">
      <w:pPr>
        <w:pStyle w:val="13"/>
        <w:spacing w:line="274" w:lineRule="exact"/>
      </w:pPr>
    </w:p>
    <w:p w14:paraId="1806E962">
      <w:pPr>
        <w:pStyle w:val="13"/>
        <w:widowControl w:val="0"/>
        <w:numPr>
          <w:ilvl w:val="1"/>
          <w:numId w:val="9"/>
        </w:numPr>
        <w:autoSpaceDE w:val="0"/>
        <w:autoSpaceDN w:val="0"/>
        <w:spacing w:after="0" w:line="274" w:lineRule="exact"/>
      </w:pPr>
      <w:r>
        <w:t>To retrieve the details of Team who have not played any matches.</w:t>
      </w:r>
    </w:p>
    <w:p w14:paraId="5C341770">
      <w:pPr>
        <w:pStyle w:val="13"/>
        <w:spacing w:line="274" w:lineRule="exact"/>
      </w:pPr>
    </w:p>
    <w:p w14:paraId="5574156D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Style w:val="12"/>
        <w:tblW w:w="9793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1"/>
        <w:gridCol w:w="1396"/>
        <w:gridCol w:w="1689"/>
        <w:gridCol w:w="2688"/>
        <w:gridCol w:w="2509"/>
      </w:tblGrid>
      <w:tr w14:paraId="6C22EBC6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39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166EC7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8A39FE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DF97EC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3F99F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1C2E23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14:paraId="4B794A7F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12BBFCE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1C1A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CFAD3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34E6A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808BA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14:paraId="383F00EA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072BCE0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8B4E2A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426B84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235AA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99F3E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14:paraId="07E82501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412E05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35EA9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63D90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247D75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ED9132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14:paraId="3ACAB7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FE03D5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9E830F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169683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99050B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34E96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>
      <w:pPr>
        <w:jc w:val="both"/>
        <w:rPr>
          <w:rFonts w:ascii="Times New Roman" w:hAnsi="Times New Roman" w:cs="Times New Roman"/>
          <w:szCs w:val="24"/>
        </w:rPr>
      </w:pPr>
    </w:p>
    <w:p w14:paraId="62B599B2">
      <w:pPr>
        <w:pStyle w:val="145"/>
        <w:widowControl w:val="0"/>
        <w:numPr>
          <w:ilvl w:val="1"/>
          <w:numId w:val="9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>
      <w:pPr>
        <w:jc w:val="both"/>
        <w:rPr>
          <w:rFonts w:ascii="Times New Roman" w:hAnsi="Times New Roman" w:cs="Times New Roman"/>
          <w:szCs w:val="24"/>
        </w:rPr>
      </w:pPr>
    </w:p>
    <w:p w14:paraId="12231BEF">
      <w:pPr>
        <w:jc w:val="both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Style w:val="12"/>
        <w:tblW w:w="9452" w:type="dxa"/>
        <w:tblInd w:w="0" w:type="dxa"/>
        <w:tblBorders>
          <w:top w:val="single" w:color="CCCCCC" w:sz="6" w:space="0"/>
          <w:left w:val="single" w:color="CCCCCC" w:sz="6" w:space="0"/>
          <w:bottom w:val="single" w:color="CCCCCC" w:sz="6" w:space="0"/>
          <w:right w:val="single" w:color="CCCCCC" w:sz="6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23"/>
        <w:gridCol w:w="2290"/>
        <w:gridCol w:w="2769"/>
        <w:gridCol w:w="1970"/>
      </w:tblGrid>
      <w:tr w14:paraId="7229064B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4" w:hRule="atLeast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67F34882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31954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83D14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8BE6FB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14:paraId="6F3684E9">
        <w:tblPrEx>
          <w:tblBorders>
            <w:top w:val="single" w:color="CCCCCC" w:sz="6" w:space="0"/>
            <w:left w:val="single" w:color="CCCCCC" w:sz="6" w:space="0"/>
            <w:bottom w:val="single" w:color="CCCCCC" w:sz="6" w:space="0"/>
            <w:right w:val="single" w:color="CCCCCC" w:sz="6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49" w:hRule="atLeast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</w:tcPr>
          <w:p w14:paraId="2AE366A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E5F4CC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ED3809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B89E8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>
      <w:pPr>
        <w:jc w:val="both"/>
        <w:rPr>
          <w:rFonts w:ascii="Times New Roman" w:hAnsi="Times New Roman" w:cs="Times New Roman"/>
          <w:szCs w:val="24"/>
        </w:rPr>
      </w:pPr>
    </w:p>
    <w:p w14:paraId="23E3CFFB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Result:</w:t>
      </w:r>
    </w:p>
    <w:p w14:paraId="75AE8E85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Thus the query using </w:t>
      </w:r>
      <w:r>
        <w:rPr>
          <w:rFonts w:ascii="Times New Roman" w:hAnsi="Times New Roman" w:cs="Times New Roman"/>
          <w:bCs/>
          <w:szCs w:val="24"/>
        </w:rPr>
        <w:t>Join Queries, equivalent, and/or recursive queries</w:t>
      </w:r>
      <w:r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>
      <w:pPr>
        <w:rPr>
          <w:rFonts w:ascii="Times New Roman" w:hAnsi="Times New Roman" w:cs="Times New Roman"/>
          <w:szCs w:val="24"/>
        </w:rPr>
      </w:pPr>
    </w:p>
    <w:p w14:paraId="444E9B34">
      <w:pPr>
        <w:rPr>
          <w:rFonts w:ascii="Times New Roman" w:hAnsi="Times New Roman" w:cs="Times New Roman"/>
          <w:szCs w:val="24"/>
        </w:rPr>
      </w:pPr>
    </w:p>
    <w:p w14:paraId="16A4E0DA">
      <w:pPr>
        <w:rPr>
          <w:rFonts w:ascii="Times New Roman" w:hAnsi="Times New Roman" w:cs="Times New Roman"/>
          <w:szCs w:val="24"/>
        </w:rPr>
      </w:pPr>
    </w:p>
    <w:p w14:paraId="4E52BF32">
      <w:pPr>
        <w:rPr>
          <w:rFonts w:ascii="Times New Roman" w:hAnsi="Times New Roman" w:cs="Times New Roman"/>
          <w:szCs w:val="24"/>
        </w:rPr>
      </w:pPr>
    </w:p>
    <w:p w14:paraId="577DBD40">
      <w:pPr>
        <w:rPr>
          <w:rFonts w:ascii="Times New Roman" w:hAnsi="Times New Roman" w:cs="Times New Roman"/>
          <w:szCs w:val="24"/>
        </w:rPr>
      </w:pPr>
    </w:p>
    <w:p w14:paraId="0DD22329">
      <w:pPr>
        <w:rPr>
          <w:rFonts w:ascii="Times New Roman" w:hAnsi="Times New Roman" w:cs="Times New Roman"/>
          <w:szCs w:val="24"/>
        </w:rPr>
      </w:pPr>
    </w:p>
    <w:p w14:paraId="519B8661">
      <w:pPr>
        <w:rPr>
          <w:rFonts w:ascii="Times New Roman" w:hAnsi="Times New Roman" w:cs="Times New Roman"/>
          <w:szCs w:val="24"/>
        </w:rPr>
      </w:pPr>
    </w:p>
    <w:p w14:paraId="567F10B4">
      <w:pPr>
        <w:rPr>
          <w:rFonts w:ascii="Times New Roman" w:hAnsi="Times New Roman" w:cs="Times New Roman"/>
          <w:szCs w:val="24"/>
        </w:rPr>
      </w:pPr>
    </w:p>
    <w:p w14:paraId="63B09E95">
      <w:pPr>
        <w:rPr>
          <w:rFonts w:ascii="Times New Roman" w:hAnsi="Times New Roman" w:cs="Times New Roman"/>
          <w:szCs w:val="24"/>
        </w:rPr>
      </w:pPr>
    </w:p>
    <w:p w14:paraId="09C0A821">
      <w:pPr>
        <w:rPr>
          <w:rFonts w:ascii="Times New Roman" w:hAnsi="Times New Roman" w:cs="Times New Roman"/>
          <w:szCs w:val="24"/>
        </w:rPr>
      </w:pPr>
    </w:p>
    <w:p w14:paraId="3EFE9FFA">
      <w:pPr>
        <w:rPr>
          <w:rFonts w:ascii="Times New Roman" w:hAnsi="Times New Roman" w:cs="Times New Roman"/>
          <w:szCs w:val="24"/>
        </w:rPr>
      </w:pPr>
    </w:p>
    <w:p w14:paraId="494C172E">
      <w:pPr>
        <w:rPr>
          <w:rFonts w:ascii="Times New Roman" w:hAnsi="Times New Roman" w:cs="Times New Roman"/>
          <w:szCs w:val="24"/>
        </w:rPr>
      </w:pPr>
    </w:p>
    <w:p w14:paraId="072225FE">
      <w:pPr>
        <w:rPr>
          <w:rFonts w:ascii="Times New Roman" w:hAnsi="Times New Roman" w:cs="Times New Roman"/>
          <w:szCs w:val="24"/>
        </w:rPr>
      </w:pPr>
    </w:p>
    <w:p w14:paraId="4418326D">
      <w:pPr>
        <w:rPr>
          <w:rFonts w:ascii="Times New Roman" w:hAnsi="Times New Roman" w:cs="Times New Roman"/>
          <w:szCs w:val="24"/>
        </w:rPr>
      </w:pPr>
    </w:p>
    <w:p w14:paraId="6F535F6E">
      <w:pPr>
        <w:rPr>
          <w:rFonts w:ascii="Times New Roman" w:hAnsi="Times New Roman" w:cs="Times New Roman"/>
          <w:szCs w:val="24"/>
        </w:rPr>
      </w:pPr>
    </w:p>
    <w:p w14:paraId="6C80E503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Result:</w:t>
      </w:r>
    </w:p>
    <w:p w14:paraId="27DE8D37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>
      <w:pPr>
        <w:jc w:val="center"/>
      </w:pPr>
    </w:p>
    <w:sectPr>
      <w:footerReference r:id="rId5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D7AF6">
    <w:pPr>
      <w:pStyle w:val="18"/>
    </w:pPr>
    <w:r>
      <w:rPr>
        <w:color w:val="4F81BD" w:themeColor="accent1"/>
        <w14:textFill>
          <w14:solidFill>
            <w14:schemeClr w14:val="accent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  <w14:textFill>
          <w14:solidFill>
            <w14:schemeClr w14:val="accent1"/>
          </w14:solidFill>
        </w14:textFill>
      </w:rPr>
      <w:t xml:space="preserve"> 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  \* MERGEFORMAT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2</w:t>
    </w:r>
    <w:r>
      <w:rPr>
        <w:rFonts w:asciiTheme="majorHAnsi" w:hAnsiTheme="majorHAnsi" w:eastAsiaTheme="majorEastAsia" w:cstheme="majorBidi"/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3B14BD"/>
    <w:multiLevelType w:val="multilevel"/>
    <w:tmpl w:val="003B14BD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>
    <w:nsid w:val="43C344A0"/>
    <w:multiLevelType w:val="multilevel"/>
    <w:tmpl w:val="43C344A0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>
    <w:nsid w:val="68084F0D"/>
    <w:multiLevelType w:val="multilevel"/>
    <w:tmpl w:val="68084F0D"/>
    <w:lvl w:ilvl="0" w:tentative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C693F"/>
    <w:rsid w:val="00FC7204"/>
    <w:rsid w:val="00FD7D44"/>
    <w:rsid w:val="42E559C6"/>
    <w:rsid w:val="44E469E7"/>
    <w:rsid w:val="7562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34">
    <w:name w:val="Normal (Web)"/>
    <w:basedOn w:val="1"/>
    <w:semiHidden/>
    <w:unhideWhenUsed/>
    <w:uiPriority w:val="99"/>
    <w:rPr>
      <w:rFonts w:ascii="Times New Roman" w:hAnsi="Times New Roman" w:cs="Times New Roman"/>
      <w:szCs w:val="24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qFormat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qFormat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qFormat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qFormat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qFormat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qFormat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qFormat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qFormat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link w:val="166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1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1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1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1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1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1"/>
    <w:basedOn w:val="2"/>
    <w:next w:val="1"/>
    <w:semiHidden/>
    <w:unhideWhenUsed/>
    <w:qFormat/>
    <w:uiPriority w:val="39"/>
    <w:pPr>
      <w:outlineLvl w:val="9"/>
    </w:pPr>
  </w:style>
  <w:style w:type="character" w:customStyle="1" w:styleId="166">
    <w:name w:val="List Paragraph Char"/>
    <w:link w:val="145"/>
    <w:qFormat/>
    <w:locked/>
    <w:uiPriority w:val="34"/>
    <w:rPr>
      <w:sz w:val="24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898</Words>
  <Characters>5125</Characters>
  <Lines>42</Lines>
  <Paragraphs>12</Paragraphs>
  <TotalTime>0</TotalTime>
  <ScaleCrop>false</ScaleCrop>
  <LinksUpToDate>false</LinksUpToDate>
  <CharactersWithSpaces>6011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2025-10-31T15:03:00Z</dcterms:created>
  <dc:creator>python-docx</dc:creator>
  <dc:description>generated by python-docx</dc:description>
  <cp:lastModifiedBy>Gopi Naveen</cp:lastModifiedBy>
  <cp:lastPrinted>2025-10-15T00:45:00Z</cp:lastPrinted>
  <dcterms:modified xsi:type="dcterms:W3CDTF">2025-11-02T05:09:09Z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3F65194159E04E6BB01DDAC5CA6468D1_13</vt:lpwstr>
  </property>
</Properties>
</file>