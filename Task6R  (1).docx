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- 6 REPORT</w:t>
      </w:r>
    </w:p>
    <w:p w14:paraId="3AFC1F2F">
      <w:pPr>
        <w:ind w:right="117"/>
        <w:rPr>
          <w:rFonts w:ascii="Times New Roman" w:hAnsi="Times New Roman" w:cs="Times New Roman"/>
          <w:bCs/>
          <w:szCs w:val="24"/>
        </w:rPr>
      </w:pPr>
      <w:r>
        <w:rPr>
          <w:sz w:val="28"/>
          <w:szCs w:val="24"/>
        </w:rPr>
        <w:t>Title:</w:t>
      </w:r>
      <w:r>
        <w:rPr>
          <w:rFonts w:ascii="Times New Roman" w:hAnsi="Times New Roman" w:cs="Times New Roman"/>
          <w:b/>
          <w:bCs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Procedures,</w:t>
      </w:r>
      <w:r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Function</w:t>
      </w:r>
      <w:r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and Loops</w:t>
      </w:r>
    </w:p>
    <w:p w14:paraId="125D37A1"/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VTU29</w:t>
            </w:r>
            <w:r>
              <w:rPr>
                <w:rFonts w:hint="default"/>
                <w:highlight w:val="yellow"/>
                <w:lang w:val="en-US"/>
              </w:rPr>
              <w:t>937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24UECS0</w:t>
            </w:r>
            <w:r>
              <w:rPr>
                <w:rFonts w:hint="default"/>
                <w:highlight w:val="yellow"/>
                <w:lang w:val="en-US"/>
              </w:rPr>
              <w:t>389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A.Jahnavidevi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2D143EE1">
      <w:pPr>
        <w:ind w:left="1440" w:right="117" w:firstLine="720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Procedures,</w:t>
      </w:r>
      <w:r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Function</w:t>
      </w:r>
      <w:r>
        <w:rPr>
          <w:rFonts w:ascii="Times New Roman" w:hAnsi="Times New Roman" w:cs="Times New Roman"/>
          <w:bCs/>
          <w:spacing w:val="1"/>
          <w:szCs w:val="24"/>
        </w:rPr>
        <w:t xml:space="preserve"> </w:t>
      </w:r>
      <w:r>
        <w:rPr>
          <w:rFonts w:ascii="Times New Roman" w:hAnsi="Times New Roman" w:cs="Times New Roman"/>
          <w:bCs/>
          <w:szCs w:val="24"/>
        </w:rPr>
        <w:t>and Loops</w:t>
      </w:r>
    </w:p>
    <w:p w14:paraId="637FCF31">
      <w:pPr>
        <w:pStyle w:val="13"/>
        <w:ind w:left="541"/>
        <w:rPr>
          <w:bCs/>
        </w:rPr>
      </w:pPr>
    </w:p>
    <w:p w14:paraId="1D4E768B">
      <w:pPr>
        <w:pStyle w:val="13"/>
        <w:spacing w:line="244" w:lineRule="auto"/>
      </w:pPr>
      <w:r>
        <w:rPr>
          <w:b/>
        </w:rPr>
        <w:t xml:space="preserve">Aim: </w:t>
      </w:r>
      <w:r>
        <w:t>To write a programming</w:t>
      </w:r>
      <w:r>
        <w:rPr>
          <w:spacing w:val="6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PL/SQL</w:t>
      </w:r>
      <w:r>
        <w:rPr>
          <w:spacing w:val="6"/>
        </w:rPr>
        <w:t xml:space="preserve"> </w:t>
      </w:r>
      <w:r>
        <w:t>Procedures,</w:t>
      </w:r>
      <w:r>
        <w:rPr>
          <w:spacing w:val="6"/>
        </w:rPr>
        <w:t xml:space="preserve"> </w:t>
      </w:r>
      <w:r>
        <w:t>Functions</w:t>
      </w:r>
      <w:r>
        <w:rPr>
          <w:spacing w:val="1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loops</w:t>
      </w:r>
      <w:r>
        <w:rPr>
          <w:spacing w:val="8"/>
        </w:rPr>
        <w:t xml:space="preserve"> </w:t>
      </w:r>
      <w:r>
        <w:t>on</w:t>
      </w:r>
      <w:r>
        <w:rPr>
          <w:spacing w:val="7"/>
        </w:rPr>
        <w:t xml:space="preserve"> </w:t>
      </w:r>
      <w:r>
        <w:t>Number</w:t>
      </w:r>
      <w:r>
        <w:rPr>
          <w:spacing w:val="6"/>
        </w:rPr>
        <w:t xml:space="preserve"> </w:t>
      </w:r>
      <w:r>
        <w:t>theory</w:t>
      </w:r>
      <w:r>
        <w:rPr>
          <w:spacing w:val="12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business</w:t>
      </w:r>
      <w:r>
        <w:rPr>
          <w:spacing w:val="-57"/>
        </w:rPr>
        <w:t xml:space="preserve"> </w:t>
      </w:r>
      <w:r>
        <w:t>scenarios like.</w:t>
      </w:r>
    </w:p>
    <w:p w14:paraId="66266A9E">
      <w:pPr>
        <w:pStyle w:val="145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calculates the average age of players and displays the result.</w:t>
      </w:r>
    </w:p>
    <w:p w14:paraId="6AD50B1C">
      <w:pPr>
        <w:pStyle w:val="145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Write a PL/SQL block that inserts a new player record into the Player table.</w:t>
      </w:r>
    </w:p>
    <w:p w14:paraId="0A18179A">
      <w:pPr>
        <w:pStyle w:val="145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create a function that returns the total number of teams in a particular Cricket Board.</w:t>
      </w:r>
    </w:p>
    <w:p w14:paraId="594E2E1C">
      <w:pPr>
        <w:pStyle w:val="145"/>
        <w:widowControl w:val="0"/>
        <w:numPr>
          <w:ilvl w:val="0"/>
          <w:numId w:val="7"/>
        </w:numPr>
        <w:tabs>
          <w:tab w:val="left" w:pos="901"/>
        </w:tabs>
        <w:autoSpaceDE w:val="0"/>
        <w:autoSpaceDN w:val="0"/>
        <w:spacing w:after="0" w:line="275" w:lineRule="exact"/>
        <w:ind w:right="117"/>
        <w:contextualSpacing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write a non-recursive PL/SQL procedure to retrieve even-numbered PlayerIDs registered for any tournament.</w:t>
      </w:r>
    </w:p>
    <w:p w14:paraId="274BC6B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</w:p>
    <w:p w14:paraId="2113D69E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calculates the average age of players and displays the result.</w:t>
      </w:r>
    </w:p>
    <w:p w14:paraId="111D2758">
      <w:pPr>
        <w:pStyle w:val="13"/>
        <w:spacing w:line="273" w:lineRule="exact"/>
        <w:ind w:left="900"/>
      </w:pPr>
      <w:r>
        <w:t>DECLARE</w:t>
      </w:r>
    </w:p>
    <w:p w14:paraId="267B1A6F">
      <w:pPr>
        <w:pStyle w:val="13"/>
        <w:spacing w:line="273" w:lineRule="exact"/>
        <w:ind w:left="900"/>
      </w:pPr>
      <w:r>
        <w:t xml:space="preserve">    total_age NUMBER := 0;</w:t>
      </w:r>
    </w:p>
    <w:p w14:paraId="5BB1E864">
      <w:pPr>
        <w:pStyle w:val="13"/>
        <w:spacing w:line="273" w:lineRule="exact"/>
        <w:ind w:left="900"/>
      </w:pPr>
      <w:r>
        <w:t xml:space="preserve">    num_players NUMBER := 0;</w:t>
      </w:r>
    </w:p>
    <w:p w14:paraId="532D3CE3">
      <w:pPr>
        <w:pStyle w:val="13"/>
        <w:spacing w:line="273" w:lineRule="exact"/>
        <w:ind w:left="900"/>
      </w:pPr>
      <w:r>
        <w:t xml:space="preserve">    avg_age NUMBER := 0;</w:t>
      </w:r>
    </w:p>
    <w:p w14:paraId="0985B446">
      <w:pPr>
        <w:pStyle w:val="13"/>
        <w:spacing w:line="273" w:lineRule="exact"/>
        <w:ind w:left="900"/>
      </w:pPr>
      <w:r>
        <w:t>BEGIN</w:t>
      </w:r>
    </w:p>
    <w:p w14:paraId="696192CE">
      <w:pPr>
        <w:pStyle w:val="13"/>
        <w:spacing w:line="273" w:lineRule="exact"/>
        <w:ind w:left="900"/>
      </w:pPr>
      <w:r>
        <w:t xml:space="preserve">    -- Using a cursor to loop through all players</w:t>
      </w:r>
    </w:p>
    <w:p w14:paraId="5F49DD93">
      <w:pPr>
        <w:pStyle w:val="13"/>
        <w:spacing w:line="273" w:lineRule="exact"/>
        <w:ind w:left="900"/>
      </w:pPr>
      <w:r>
        <w:t xml:space="preserve">    FOR player_rec IN (SELECT Age FROM Player) LOOP</w:t>
      </w:r>
    </w:p>
    <w:p w14:paraId="2FC62A18">
      <w:pPr>
        <w:pStyle w:val="13"/>
        <w:spacing w:line="273" w:lineRule="exact"/>
        <w:ind w:left="900"/>
      </w:pPr>
      <w:r>
        <w:t xml:space="preserve">        total_age := total_age + player_rec.Age; -- Summing up the ages</w:t>
      </w:r>
    </w:p>
    <w:p w14:paraId="60499E74">
      <w:pPr>
        <w:pStyle w:val="13"/>
        <w:spacing w:line="273" w:lineRule="exact"/>
        <w:ind w:left="900"/>
      </w:pPr>
      <w:r>
        <w:t xml:space="preserve">        num_players := num_players + 1; -- Counting the number of players</w:t>
      </w:r>
    </w:p>
    <w:p w14:paraId="0350A9C7">
      <w:pPr>
        <w:pStyle w:val="13"/>
        <w:spacing w:line="273" w:lineRule="exact"/>
        <w:ind w:left="900"/>
      </w:pPr>
      <w:r>
        <w:t xml:space="preserve">    END LOOP;</w:t>
      </w:r>
    </w:p>
    <w:p w14:paraId="488DDE68">
      <w:pPr>
        <w:pStyle w:val="13"/>
        <w:spacing w:line="273" w:lineRule="exact"/>
        <w:ind w:left="900"/>
      </w:pPr>
    </w:p>
    <w:p w14:paraId="059A0E95">
      <w:pPr>
        <w:pStyle w:val="13"/>
        <w:spacing w:line="273" w:lineRule="exact"/>
        <w:ind w:left="900"/>
      </w:pPr>
      <w:r>
        <w:t xml:space="preserve">    -- Calculating the average age</w:t>
      </w:r>
    </w:p>
    <w:p w14:paraId="022E2999">
      <w:pPr>
        <w:pStyle w:val="13"/>
        <w:spacing w:line="273" w:lineRule="exact"/>
        <w:ind w:left="900"/>
      </w:pPr>
      <w:r>
        <w:t xml:space="preserve">    IF num_players &gt; 0 THEN</w:t>
      </w:r>
    </w:p>
    <w:p w14:paraId="3FFE804A">
      <w:pPr>
        <w:pStyle w:val="13"/>
        <w:spacing w:line="273" w:lineRule="exact"/>
        <w:ind w:left="900"/>
      </w:pPr>
      <w:r>
        <w:t xml:space="preserve">        avg_age := total_age / num_players;</w:t>
      </w:r>
    </w:p>
    <w:p w14:paraId="218C6915">
      <w:pPr>
        <w:pStyle w:val="13"/>
        <w:spacing w:line="273" w:lineRule="exact"/>
        <w:ind w:left="900"/>
      </w:pPr>
      <w:r>
        <w:t xml:space="preserve">    END IF;</w:t>
      </w:r>
    </w:p>
    <w:p w14:paraId="22A81F13">
      <w:pPr>
        <w:pStyle w:val="13"/>
        <w:spacing w:line="273" w:lineRule="exact"/>
        <w:ind w:left="900"/>
      </w:pPr>
    </w:p>
    <w:p w14:paraId="26BCEA94">
      <w:pPr>
        <w:pStyle w:val="13"/>
        <w:spacing w:line="273" w:lineRule="exact"/>
        <w:ind w:left="900"/>
      </w:pPr>
      <w:r>
        <w:t xml:space="preserve">    -- Displaying the result</w:t>
      </w:r>
    </w:p>
    <w:p w14:paraId="387FFEF7">
      <w:pPr>
        <w:pStyle w:val="13"/>
        <w:spacing w:line="273" w:lineRule="exact"/>
        <w:ind w:left="900"/>
      </w:pPr>
      <w:r>
        <w:t xml:space="preserve">    DBMS_OUTPUT.PUT_LINE('Total Players: ' || num_players);</w:t>
      </w:r>
    </w:p>
    <w:p w14:paraId="21652359">
      <w:pPr>
        <w:pStyle w:val="13"/>
        <w:spacing w:line="273" w:lineRule="exact"/>
        <w:ind w:left="900"/>
      </w:pPr>
      <w:r>
        <w:t xml:space="preserve">    DBMS_OUTPUT.PUT_LINE('Total Age: ' || total_age);</w:t>
      </w:r>
    </w:p>
    <w:p w14:paraId="4009CA19">
      <w:pPr>
        <w:pStyle w:val="13"/>
        <w:spacing w:line="273" w:lineRule="exact"/>
        <w:ind w:left="900"/>
      </w:pPr>
      <w:r>
        <w:t xml:space="preserve">    DBMS_OUTPUT.PUT_LINE('Average Age: ' || avg_age);</w:t>
      </w:r>
    </w:p>
    <w:p w14:paraId="529B06D5">
      <w:pPr>
        <w:tabs>
          <w:tab w:val="left" w:pos="901"/>
        </w:tabs>
        <w:ind w:left="900"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20620CD8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Output:</w:t>
      </w:r>
    </w:p>
    <w:p w14:paraId="6C9390C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Players: 14</w:t>
      </w:r>
    </w:p>
    <w:p w14:paraId="7426527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Total Age: 342</w:t>
      </w:r>
    </w:p>
    <w:p w14:paraId="7D35E11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Average Age: 24.42</w:t>
      </w:r>
    </w:p>
    <w:p w14:paraId="1709FF90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Write a PL/SQL block that inserts a new player record into the Player table.</w:t>
      </w:r>
    </w:p>
    <w:p w14:paraId="759DEBAF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46679781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v_PlayerID VARCHAR(6) := &amp;PlayerID’; -- You can generate a unique PlayerID as needed</w:t>
      </w:r>
    </w:p>
    <w:p w14:paraId="0F2BFE51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v_TeamID VARCHAR(6) := '&amp;TEAMID'; -- Replace with the actual TeamID</w:t>
      </w:r>
    </w:p>
    <w:p w14:paraId="25C823B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v_FName VARCHAR(30) := '&amp;Fname';</w:t>
      </w:r>
    </w:p>
    <w:p w14:paraId="0A0F2FD3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v_LName VARCHAR(30) := '&amp;Lname';</w:t>
      </w:r>
    </w:p>
    <w:p w14:paraId="03AA6D4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v_Age NUMBER(5,2) := &amp;age;</w:t>
      </w:r>
    </w:p>
    <w:p w14:paraId="3C2FC69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v_DateofBirth DATE := TO_DATE('&amp;DOB', 'YYYY-MM-DD'); -- Replace with the actual DateofBirth</w:t>
      </w:r>
    </w:p>
    <w:p w14:paraId="0FE166DF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v_PlayingRole VARCHAR(25) := '&amp;PlayingRole';</w:t>
      </w:r>
    </w:p>
    <w:p w14:paraId="55342358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v_email VARCHAR(40) := '&amp;email';</w:t>
      </w:r>
    </w:p>
    <w:p w14:paraId="4C3CD8D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v_contact_no NUMBER := &amp;phone; -- Replace with the actual contact number</w:t>
      </w:r>
    </w:p>
    <w:p w14:paraId="55584D5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379C894E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INSERT INTO Player (PlayerID, TeamID, FName, LName, Age, DateofBirth, PlayingRole, email, contact_no)</w:t>
      </w:r>
    </w:p>
    <w:p w14:paraId="0B4C48B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VALUES (v_PlayerID, v_TeamID, v_FName, v_LName, v_Age, v_DateofBirth, v_PlayingRole, v_email, v_contact_no);</w:t>
      </w:r>
    </w:p>
    <w:p w14:paraId="088F0E25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COMMIT;</w:t>
      </w:r>
    </w:p>
    <w:p w14:paraId="731E5D9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DBMS_OUTPUT.PUT_LINE('Player record inserted successfully.');</w:t>
      </w:r>
    </w:p>
    <w:p w14:paraId="6EF9FE0A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0793B3DB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48679387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DBMS_OUTPUT.PUT_LINE('Error: ' || SQLERRM);</w:t>
      </w:r>
    </w:p>
    <w:p w14:paraId="48937A0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ROLLBACK;</w:t>
      </w:r>
    </w:p>
    <w:p w14:paraId="5CBC8201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46D4540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5AA961F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PlayerID: 676</w:t>
      </w:r>
    </w:p>
    <w:p w14:paraId="2F1F57FB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TeamID: CCB01</w:t>
      </w:r>
    </w:p>
    <w:p w14:paraId="607F1492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FName: Rahul</w:t>
      </w:r>
    </w:p>
    <w:p w14:paraId="0644FD75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LName: Sharma</w:t>
      </w:r>
    </w:p>
    <w:p w14:paraId="1FBC31DF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Age: 23</w:t>
      </w:r>
    </w:p>
    <w:p w14:paraId="11D1EC9D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DateofBirth: 17-07-1999</w:t>
      </w:r>
    </w:p>
    <w:p w14:paraId="3D6F0A25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PlayingRole: AllRounder</w:t>
      </w:r>
    </w:p>
    <w:p w14:paraId="67E4EF60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email: rahulsharma@gmail.com</w:t>
      </w:r>
    </w:p>
    <w:p w14:paraId="54C03015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Contact_no: 9797181815</w:t>
      </w:r>
    </w:p>
    <w:p w14:paraId="6C017948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0F96AF54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Player record inserted successfully.</w:t>
      </w:r>
    </w:p>
    <w:p w14:paraId="22D0D9D9">
      <w:pPr>
        <w:tabs>
          <w:tab w:val="left" w:pos="901"/>
        </w:tabs>
        <w:spacing w:after="0"/>
        <w:ind w:right="117"/>
        <w:rPr>
          <w:rFonts w:ascii="Times New Roman" w:hAnsi="Times New Roman" w:cs="Times New Roman"/>
          <w:szCs w:val="24"/>
        </w:rPr>
      </w:pPr>
    </w:p>
    <w:p w14:paraId="41421361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1EEE36E6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</w:p>
    <w:p w14:paraId="33BCD40C">
      <w:pPr>
        <w:tabs>
          <w:tab w:val="left" w:pos="901"/>
        </w:tabs>
        <w:ind w:right="117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create a function that returns the total number of teams in a particular Cricket Board.</w:t>
      </w:r>
    </w:p>
    <w:p w14:paraId="6E1F9691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FUNCTION GetTotalTeamsInBoard(BoardID VARCHAR2) RETURN NUMBER IS</w:t>
      </w:r>
    </w:p>
    <w:p w14:paraId="4CE01A15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v_TotalTeams NUMBER := 0;</w:t>
      </w:r>
    </w:p>
    <w:p w14:paraId="4C557690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05B2517A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SELECT COUNT(*) INTO v_TotalTeams FROM Team WHERE BoardID = BoardID;</w:t>
      </w:r>
    </w:p>
    <w:p w14:paraId="24EC5CA9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RETURN v_TotalTeams;</w:t>
      </w:r>
    </w:p>
    <w:p w14:paraId="1AAB80BC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EXCEPTION</w:t>
      </w:r>
    </w:p>
    <w:p w14:paraId="40766EC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NO_DATA_FOUND THEN</w:t>
      </w:r>
    </w:p>
    <w:p w14:paraId="1A83E6BD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the case when the board doesn't exist or has no teams</w:t>
      </w:r>
    </w:p>
    <w:p w14:paraId="5137A777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0;</w:t>
      </w:r>
    </w:p>
    <w:p w14:paraId="5F207305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WHEN OTHERS THEN</w:t>
      </w:r>
    </w:p>
    <w:p w14:paraId="7AE96B24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-- Handle other exceptions as needed</w:t>
      </w:r>
    </w:p>
    <w:p w14:paraId="67C04C98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RETURN -1; -- Return a negative value to indicate an error</w:t>
      </w:r>
    </w:p>
    <w:p w14:paraId="5747619F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GetTotalTeamsInBoard;</w:t>
      </w:r>
    </w:p>
    <w:p w14:paraId="6878FB02">
      <w:pPr>
        <w:tabs>
          <w:tab w:val="left" w:pos="901"/>
        </w:tabs>
        <w:ind w:right="117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04426B4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Function successfully created.</w:t>
      </w:r>
    </w:p>
    <w:p w14:paraId="031B07D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SQL&gt; </w:t>
      </w:r>
    </w:p>
    <w:p w14:paraId="3F08BD04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Declare</w:t>
      </w:r>
    </w:p>
    <w:p w14:paraId="4D480A3C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number res;</w:t>
      </w:r>
    </w:p>
    <w:p w14:paraId="5FBD9116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Begin</w:t>
      </w:r>
      <w:r>
        <w:rPr>
          <w:rFonts w:ascii="Times New Roman" w:hAnsi="Times New Roman" w:cs="Times New Roman"/>
          <w:b/>
          <w:szCs w:val="24"/>
        </w:rPr>
        <w:br w:type="textWrapping"/>
      </w:r>
      <w:r>
        <w:rPr>
          <w:rFonts w:ascii="Times New Roman" w:hAnsi="Times New Roman" w:cs="Times New Roman"/>
          <w:b/>
          <w:szCs w:val="24"/>
        </w:rPr>
        <w:t>res:=</w:t>
      </w:r>
      <w:r>
        <w:rPr>
          <w:rFonts w:ascii="Times New Roman" w:hAnsi="Times New Roman" w:cs="Times New Roman"/>
          <w:szCs w:val="24"/>
        </w:rPr>
        <w:t xml:space="preserve"> GetTotalTeamsInBoard(‘BID01’);</w:t>
      </w:r>
    </w:p>
    <w:p w14:paraId="0673EB69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DBMS_OUTPUT.PUT_LINE(‘No of teams:  ‘||res);</w:t>
      </w:r>
    </w:p>
    <w:p w14:paraId="281ADCA2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END;</w:t>
      </w:r>
    </w:p>
    <w:p w14:paraId="298F034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6E7C8444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szCs w:val="24"/>
        </w:rPr>
        <w:t>No of teams: 2</w:t>
      </w:r>
    </w:p>
    <w:p w14:paraId="39EB12A0">
      <w:pPr>
        <w:tabs>
          <w:tab w:val="left" w:pos="901"/>
        </w:tabs>
        <w:ind w:right="117"/>
        <w:jc w:val="both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0A364996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OR REPLACE PROCEDURE GetEvenNumberedPlayerIDs IS</w:t>
      </w:r>
    </w:p>
    <w:p w14:paraId="5FB1C19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BEGIN</w:t>
      </w:r>
    </w:p>
    <w:p w14:paraId="415C2C8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FOR player_rec IN ( SELECT PlayerID FROM Player WHERE TO_NUMBER(PlayerID) MOD 2 = 0)     </w:t>
      </w:r>
    </w:p>
    <w:p w14:paraId="0825D24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LOOP</w:t>
      </w:r>
    </w:p>
    <w:p w14:paraId="2E0091FC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    DBMS_OUTPUT.PUT_LINE('Even-Numbered PlayerID: ' || player_rec.PlayerID);</w:t>
      </w:r>
    </w:p>
    <w:p w14:paraId="66ED401E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  END LOOP;</w:t>
      </w:r>
    </w:p>
    <w:p w14:paraId="36C1BB5B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END GetEvenNumberedPlayerIDs;</w:t>
      </w:r>
    </w:p>
    <w:p w14:paraId="413D609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/</w:t>
      </w:r>
    </w:p>
    <w:p w14:paraId="6AAF1BC1">
      <w:pPr>
        <w:rPr>
          <w:rFonts w:ascii="Times New Roman" w:hAnsi="Times New Roman" w:cs="Times New Roman"/>
          <w:szCs w:val="24"/>
        </w:rPr>
      </w:pPr>
    </w:p>
    <w:p w14:paraId="5AC89CF8">
      <w:pPr>
        <w:rPr>
          <w:rFonts w:ascii="Times New Roman" w:hAnsi="Times New Roman" w:cs="Times New Roman"/>
          <w:szCs w:val="24"/>
        </w:rPr>
      </w:pPr>
    </w:p>
    <w:p w14:paraId="5D3AB879">
      <w:pPr>
        <w:rPr>
          <w:rFonts w:ascii="Times New Roman" w:hAnsi="Times New Roman" w:cs="Times New Roman"/>
          <w:szCs w:val="24"/>
        </w:rPr>
      </w:pPr>
    </w:p>
    <w:p w14:paraId="30C3E6C1">
      <w:pPr>
        <w:rPr>
          <w:rFonts w:ascii="Times New Roman" w:hAnsi="Times New Roman" w:cs="Times New Roman"/>
          <w:szCs w:val="24"/>
        </w:rPr>
      </w:pPr>
    </w:p>
    <w:p w14:paraId="66784A0F">
      <w:pPr>
        <w:rPr>
          <w:rFonts w:ascii="Times New Roman" w:hAnsi="Times New Roman" w:cs="Times New Roman"/>
          <w:szCs w:val="24"/>
        </w:rPr>
      </w:pPr>
    </w:p>
    <w:p w14:paraId="2FBE1A63">
      <w:pPr>
        <w:rPr>
          <w:rFonts w:ascii="Times New Roman" w:hAnsi="Times New Roman" w:cs="Times New Roman"/>
          <w:szCs w:val="24"/>
        </w:rPr>
      </w:pPr>
    </w:p>
    <w:p w14:paraId="2B0701E3">
      <w:pPr>
        <w:rPr>
          <w:rFonts w:ascii="Times New Roman" w:hAnsi="Times New Roman" w:cs="Times New Roman"/>
          <w:szCs w:val="24"/>
        </w:rPr>
      </w:pPr>
    </w:p>
    <w:p w14:paraId="46E0249A">
      <w:pPr>
        <w:rPr>
          <w:rFonts w:ascii="Times New Roman" w:hAnsi="Times New Roman" w:cs="Times New Roman"/>
          <w:szCs w:val="24"/>
        </w:rPr>
      </w:pPr>
    </w:p>
    <w:p w14:paraId="1FE8F832">
      <w:pPr>
        <w:rPr>
          <w:rFonts w:ascii="Times New Roman" w:hAnsi="Times New Roman" w:cs="Times New Roman"/>
          <w:szCs w:val="24"/>
        </w:rPr>
      </w:pPr>
    </w:p>
    <w:p w14:paraId="47865E3F">
      <w:pPr>
        <w:rPr>
          <w:rFonts w:ascii="Times New Roman" w:hAnsi="Times New Roman" w:cs="Times New Roman"/>
          <w:szCs w:val="24"/>
        </w:rPr>
      </w:pPr>
    </w:p>
    <w:p w14:paraId="08DA66B0">
      <w:pPr>
        <w:rPr>
          <w:rFonts w:ascii="Times New Roman" w:hAnsi="Times New Roman" w:cs="Times New Roman"/>
          <w:szCs w:val="24"/>
        </w:rPr>
      </w:pPr>
    </w:p>
    <w:p w14:paraId="3DA23293">
      <w:pPr>
        <w:rPr>
          <w:rFonts w:ascii="Times New Roman" w:hAnsi="Times New Roman" w:cs="Times New Roman"/>
          <w:szCs w:val="24"/>
        </w:rPr>
      </w:pPr>
    </w:p>
    <w:p w14:paraId="127AF391">
      <w:pPr>
        <w:rPr>
          <w:rFonts w:ascii="Times New Roman" w:hAnsi="Times New Roman" w:cs="Times New Roman"/>
          <w:szCs w:val="24"/>
        </w:rPr>
      </w:pPr>
    </w:p>
    <w:p w14:paraId="11DEC411">
      <w:pPr>
        <w:rPr>
          <w:rFonts w:ascii="Times New Roman" w:hAnsi="Times New Roman" w:cs="Times New Roman"/>
          <w:szCs w:val="24"/>
        </w:rPr>
      </w:pPr>
    </w:p>
    <w:p w14:paraId="2A14711B">
      <w:pPr>
        <w:rPr>
          <w:rFonts w:ascii="Times New Roman" w:hAnsi="Times New Roman" w:cs="Times New Roman"/>
          <w:szCs w:val="24"/>
        </w:rPr>
      </w:pPr>
    </w:p>
    <w:p w14:paraId="6D43E3BC">
      <w:pPr>
        <w:rPr>
          <w:rFonts w:ascii="Times New Roman" w:hAnsi="Times New Roman" w:cs="Times New Roman"/>
          <w:szCs w:val="24"/>
        </w:rPr>
      </w:pPr>
    </w:p>
    <w:p w14:paraId="608495B6">
      <w:pPr>
        <w:rPr>
          <w:rFonts w:ascii="Times New Roman" w:hAnsi="Times New Roman" w:cs="Times New Roman"/>
          <w:szCs w:val="24"/>
        </w:rPr>
      </w:pPr>
    </w:p>
    <w:p w14:paraId="59704F0B">
      <w:pPr>
        <w:rPr>
          <w:rFonts w:ascii="Times New Roman" w:hAnsi="Times New Roman" w:cs="Times New Roman"/>
          <w:szCs w:val="24"/>
        </w:rPr>
      </w:pPr>
    </w:p>
    <w:p w14:paraId="4495305D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2A6D31AF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PL/SQL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Procedures,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Functions</w:t>
      </w:r>
      <w:r>
        <w:rPr>
          <w:rFonts w:ascii="Times New Roman" w:hAnsi="Times New Roman" w:cs="Times New Roman"/>
          <w:spacing w:val="14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loops</w:t>
      </w:r>
      <w:r>
        <w:rPr>
          <w:rFonts w:ascii="Times New Roman" w:hAnsi="Times New Roman" w:cs="Times New Roman"/>
          <w:spacing w:val="8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on</w:t>
      </w:r>
      <w:r>
        <w:rPr>
          <w:rFonts w:ascii="Times New Roman" w:hAnsi="Times New Roman" w:cs="Times New Roman"/>
          <w:spacing w:val="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Number</w:t>
      </w:r>
      <w:r>
        <w:rPr>
          <w:rFonts w:ascii="Times New Roman" w:hAnsi="Times New Roman" w:cs="Times New Roman"/>
          <w:spacing w:val="6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theory</w:t>
      </w:r>
      <w:r>
        <w:rPr>
          <w:rFonts w:ascii="Times New Roman" w:hAnsi="Times New Roman" w:cs="Times New Roman"/>
          <w:spacing w:val="12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and</w:t>
      </w:r>
      <w:r>
        <w:rPr>
          <w:rFonts w:ascii="Times New Roman" w:hAnsi="Times New Roman" w:cs="Times New Roman"/>
          <w:spacing w:val="15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business</w:t>
      </w:r>
      <w:r>
        <w:rPr>
          <w:rFonts w:ascii="Times New Roman" w:hAnsi="Times New Roman" w:cs="Times New Roman"/>
          <w:spacing w:val="-57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scenarios experiment was successfully completed and results are verified.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92D222A"/>
    <w:multiLevelType w:val="multilevel"/>
    <w:tmpl w:val="092D222A"/>
    <w:lvl w:ilvl="0" w:tentative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80" w:hanging="360"/>
      </w:pPr>
    </w:lvl>
    <w:lvl w:ilvl="2" w:tentative="0">
      <w:start w:val="1"/>
      <w:numFmt w:val="lowerRoman"/>
      <w:lvlText w:val="%3."/>
      <w:lvlJc w:val="right"/>
      <w:pPr>
        <w:ind w:left="2700" w:hanging="180"/>
      </w:pPr>
    </w:lvl>
    <w:lvl w:ilvl="3" w:tentative="0">
      <w:start w:val="1"/>
      <w:numFmt w:val="decimal"/>
      <w:lvlText w:val="%4."/>
      <w:lvlJc w:val="left"/>
      <w:pPr>
        <w:ind w:left="3420" w:hanging="360"/>
      </w:pPr>
    </w:lvl>
    <w:lvl w:ilvl="4" w:tentative="0">
      <w:start w:val="1"/>
      <w:numFmt w:val="lowerLetter"/>
      <w:lvlText w:val="%5."/>
      <w:lvlJc w:val="left"/>
      <w:pPr>
        <w:ind w:left="4140" w:hanging="360"/>
      </w:pPr>
    </w:lvl>
    <w:lvl w:ilvl="5" w:tentative="0">
      <w:start w:val="1"/>
      <w:numFmt w:val="lowerRoman"/>
      <w:lvlText w:val="%6."/>
      <w:lvlJc w:val="right"/>
      <w:pPr>
        <w:ind w:left="4860" w:hanging="180"/>
      </w:pPr>
    </w:lvl>
    <w:lvl w:ilvl="6" w:tentative="0">
      <w:start w:val="1"/>
      <w:numFmt w:val="decimal"/>
      <w:lvlText w:val="%7."/>
      <w:lvlJc w:val="left"/>
      <w:pPr>
        <w:ind w:left="5580" w:hanging="360"/>
      </w:pPr>
    </w:lvl>
    <w:lvl w:ilvl="7" w:tentative="0">
      <w:start w:val="1"/>
      <w:numFmt w:val="lowerLetter"/>
      <w:lvlText w:val="%8."/>
      <w:lvlJc w:val="left"/>
      <w:pPr>
        <w:ind w:left="6300" w:hanging="360"/>
      </w:pPr>
    </w:lvl>
    <w:lvl w:ilvl="8" w:tentative="0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57EE"/>
    <w:rsid w:val="00034616"/>
    <w:rsid w:val="0006063C"/>
    <w:rsid w:val="000642E0"/>
    <w:rsid w:val="0008342E"/>
    <w:rsid w:val="000E52F4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941CF"/>
    <w:rsid w:val="006335F1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3C4"/>
    <w:rsid w:val="009B77E4"/>
    <w:rsid w:val="00AA1D8D"/>
    <w:rsid w:val="00AD2B4F"/>
    <w:rsid w:val="00B47730"/>
    <w:rsid w:val="00B55417"/>
    <w:rsid w:val="00B831C4"/>
    <w:rsid w:val="00BB70CC"/>
    <w:rsid w:val="00BB738A"/>
    <w:rsid w:val="00BE2CB4"/>
    <w:rsid w:val="00C03072"/>
    <w:rsid w:val="00C24503"/>
    <w:rsid w:val="00C35FB5"/>
    <w:rsid w:val="00C57F10"/>
    <w:rsid w:val="00C666A9"/>
    <w:rsid w:val="00CA4A3E"/>
    <w:rsid w:val="00CB0664"/>
    <w:rsid w:val="00CC6BF4"/>
    <w:rsid w:val="00DB4824"/>
    <w:rsid w:val="00DB6A2D"/>
    <w:rsid w:val="00DC2BA6"/>
    <w:rsid w:val="00DD1E60"/>
    <w:rsid w:val="00DD7637"/>
    <w:rsid w:val="00E05A05"/>
    <w:rsid w:val="00E42476"/>
    <w:rsid w:val="00E63273"/>
    <w:rsid w:val="00F2275B"/>
    <w:rsid w:val="00F34FC1"/>
    <w:rsid w:val="00F41827"/>
    <w:rsid w:val="00F537B4"/>
    <w:rsid w:val="00FC693F"/>
    <w:rsid w:val="00FC7204"/>
    <w:rsid w:val="00FD7D44"/>
    <w:rsid w:val="03207D8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qFormat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qFormat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670</Words>
  <Characters>3825</Characters>
  <Lines>31</Lines>
  <Paragraphs>8</Paragraphs>
  <TotalTime>2</TotalTime>
  <ScaleCrop>false</ScaleCrop>
  <LinksUpToDate>false</LinksUpToDate>
  <CharactersWithSpaces>4487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2025-10-31T15:04:00Z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2025-11-02T05:09:50Z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